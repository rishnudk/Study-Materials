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97A6F" w14:textId="77777777" w:rsidR="006726F9" w:rsidRDefault="00000000">
      <w:pPr>
        <w:rPr>
          <w:b/>
          <w:sz w:val="30"/>
          <w:szCs w:val="30"/>
          <w:highlight w:val="green"/>
          <w:lang w:val="en-IN"/>
        </w:rPr>
      </w:pPr>
      <w:r>
        <w:t xml:space="preserve">                                                            </w:t>
      </w:r>
      <w:r>
        <w:rPr>
          <w:b/>
          <w:sz w:val="30"/>
          <w:szCs w:val="30"/>
          <w:highlight w:val="green"/>
        </w:rPr>
        <w:t xml:space="preserve">  Typescript</w:t>
      </w:r>
    </w:p>
    <w:p w14:paraId="518A2F52" w14:textId="3CF20660" w:rsidR="00DD43B0" w:rsidRDefault="00DD43B0">
      <w:pPr>
        <w:rPr>
          <w:b/>
          <w:sz w:val="30"/>
          <w:szCs w:val="30"/>
          <w:highlight w:val="green"/>
          <w:lang w:val="en-IN"/>
        </w:rPr>
      </w:pPr>
      <w:r w:rsidRPr="00DD43B0">
        <w:rPr>
          <w:b/>
          <w:sz w:val="30"/>
          <w:szCs w:val="30"/>
          <w:highlight w:val="green"/>
        </w:rPr>
        <w:t>Class</w:t>
      </w:r>
    </w:p>
    <w:p w14:paraId="5C1E4003" w14:textId="77777777" w:rsidR="00DD43B0" w:rsidRPr="00DD43B0" w:rsidRDefault="00DD43B0">
      <w:pPr>
        <w:rPr>
          <w:b/>
          <w:sz w:val="30"/>
          <w:szCs w:val="30"/>
          <w:highlight w:val="green"/>
          <w:lang w:val="en-IN"/>
        </w:rPr>
      </w:pPr>
    </w:p>
    <w:p w14:paraId="18D51C42" w14:textId="77777777" w:rsidR="00DD43B0" w:rsidRDefault="00DD43B0" w:rsidP="00DD43B0">
      <w:r>
        <w:t>A class is a blueprint or template used to create objects. It defines the properties (data) and methods (functions) that the created objects will have.</w:t>
      </w:r>
    </w:p>
    <w:p w14:paraId="42A9D091" w14:textId="77777777" w:rsidR="00DD43B0" w:rsidRDefault="00DD43B0" w:rsidP="00DD43B0"/>
    <w:p w14:paraId="429AA10E" w14:textId="07B32B30" w:rsidR="006726F9" w:rsidRDefault="00DD43B0" w:rsidP="00DD43B0">
      <w:pPr>
        <w:rPr>
          <w:lang w:val="en-IN"/>
        </w:rPr>
      </w:pPr>
      <w:r>
        <w:t>In TypeScript, classes help you organize code using object-oriented programming principles like encapsulation, inheritance, and abstraction</w:t>
      </w:r>
    </w:p>
    <w:p w14:paraId="4C687CC8" w14:textId="77777777" w:rsidR="00DD43B0" w:rsidRDefault="00DD43B0" w:rsidP="00DD43B0">
      <w:pPr>
        <w:rPr>
          <w:lang w:val="en-IN"/>
        </w:rPr>
      </w:pPr>
    </w:p>
    <w:p w14:paraId="7DB6DA0B" w14:textId="7DA8E9BA" w:rsidR="00DD43B0" w:rsidRPr="00DD43B0" w:rsidRDefault="00DD43B0" w:rsidP="00DD43B0">
      <w:pPr>
        <w:rPr>
          <w:sz w:val="28"/>
          <w:szCs w:val="28"/>
          <w:lang w:val="en-IN"/>
        </w:rPr>
      </w:pPr>
      <w:r w:rsidRPr="00DD43B0">
        <w:rPr>
          <w:b/>
          <w:bCs/>
          <w:sz w:val="28"/>
          <w:szCs w:val="28"/>
          <w:highlight w:val="green"/>
        </w:rPr>
        <w:t>Object</w:t>
      </w:r>
    </w:p>
    <w:p w14:paraId="412180C9" w14:textId="2B083A87" w:rsidR="006726F9" w:rsidRDefault="00DD43B0">
      <w:pPr>
        <w:rPr>
          <w:lang w:val="en-IN"/>
        </w:rPr>
      </w:pPr>
      <w:r w:rsidRPr="00DD43B0">
        <w:t xml:space="preserve">An </w:t>
      </w:r>
      <w:r w:rsidRPr="00DD43B0">
        <w:rPr>
          <w:b/>
          <w:bCs/>
        </w:rPr>
        <w:t>object</w:t>
      </w:r>
      <w:r w:rsidRPr="00DD43B0">
        <w:t xml:space="preserve"> is a concrete instance of a class. It contains real values for the properties defined in the class and has access to all its methods.</w:t>
      </w:r>
    </w:p>
    <w:p w14:paraId="018CDF81" w14:textId="77777777" w:rsidR="00DD43B0" w:rsidRPr="00DD43B0" w:rsidRDefault="00DD43B0">
      <w:pPr>
        <w:rPr>
          <w:lang w:val="en-IN"/>
        </w:rPr>
      </w:pPr>
    </w:p>
    <w:p w14:paraId="36CAEE5A" w14:textId="0E7EA222" w:rsidR="00DD43B0" w:rsidRDefault="00DD43B0">
      <w:pPr>
        <w:rPr>
          <w:lang w:val="en-IN"/>
        </w:rPr>
      </w:pPr>
      <w:r w:rsidRPr="00DD43B0">
        <w:t>When you use the new keyword with a class, you create a distinct object with its own state and behavior derived from that class.</w:t>
      </w:r>
    </w:p>
    <w:p w14:paraId="0410ABED" w14:textId="77777777" w:rsidR="00DD43B0" w:rsidRDefault="00DD43B0">
      <w:pPr>
        <w:rPr>
          <w:lang w:val="en-IN"/>
        </w:rPr>
      </w:pPr>
    </w:p>
    <w:p w14:paraId="3A313F8A" w14:textId="50B3E47E" w:rsidR="00DD43B0" w:rsidRPr="00DD43B0" w:rsidRDefault="00DD43B0">
      <w:pPr>
        <w:rPr>
          <w:b/>
          <w:bCs/>
          <w:sz w:val="28"/>
          <w:szCs w:val="28"/>
          <w:lang w:val="en-IN"/>
        </w:rPr>
      </w:pPr>
      <w:r w:rsidRPr="00DD43B0">
        <w:rPr>
          <w:b/>
          <w:bCs/>
          <w:sz w:val="28"/>
          <w:szCs w:val="28"/>
          <w:highlight w:val="green"/>
        </w:rPr>
        <w:t>Constructor</w:t>
      </w:r>
    </w:p>
    <w:p w14:paraId="6D0999AC" w14:textId="77777777" w:rsidR="00DD43B0" w:rsidRDefault="00DD43B0">
      <w:pPr>
        <w:rPr>
          <w:b/>
          <w:bCs/>
          <w:lang w:val="en-IN"/>
        </w:rPr>
      </w:pPr>
    </w:p>
    <w:p w14:paraId="0FBB27BE" w14:textId="0E9511B5" w:rsidR="00DD43B0" w:rsidRPr="00DD43B0" w:rsidRDefault="00DD43B0">
      <w:pPr>
        <w:rPr>
          <w:lang w:val="en-IN"/>
        </w:rPr>
      </w:pPr>
      <w:r w:rsidRPr="00DD43B0">
        <w:t xml:space="preserve">A </w:t>
      </w:r>
      <w:r w:rsidRPr="00DD43B0">
        <w:rPr>
          <w:b/>
          <w:bCs/>
        </w:rPr>
        <w:t>constructor</w:t>
      </w:r>
      <w:r w:rsidRPr="00DD43B0">
        <w:t xml:space="preserve"> is a special method in a class that is automatically executed when an object is instantiated. It is primarily used to initialize the object’s properties and set up any required configuration at creation time.</w:t>
      </w:r>
    </w:p>
    <w:p w14:paraId="3D566BAC" w14:textId="77777777" w:rsidR="006726F9" w:rsidRDefault="006726F9"/>
    <w:p w14:paraId="376D785B" w14:textId="77777777" w:rsidR="006726F9" w:rsidRDefault="00000000">
      <w:pPr>
        <w:rPr>
          <w:b/>
          <w:sz w:val="24"/>
          <w:szCs w:val="24"/>
          <w:highlight w:val="green"/>
        </w:rPr>
      </w:pPr>
      <w:r>
        <w:rPr>
          <w:b/>
          <w:sz w:val="24"/>
          <w:szCs w:val="24"/>
          <w:highlight w:val="green"/>
        </w:rPr>
        <w:t>What is Typescript</w:t>
      </w:r>
    </w:p>
    <w:p w14:paraId="7DAF10D9" w14:textId="77777777" w:rsidR="006726F9" w:rsidRDefault="006726F9"/>
    <w:p w14:paraId="44FE11D7" w14:textId="77777777" w:rsidR="00996B29" w:rsidRDefault="00996B29">
      <w:pPr>
        <w:pStyle w:val="Heading3"/>
        <w:keepNext w:val="0"/>
        <w:keepLines w:val="0"/>
        <w:spacing w:before="280"/>
        <w:rPr>
          <w:b/>
          <w:bCs/>
          <w:color w:val="auto"/>
          <w:sz w:val="22"/>
          <w:szCs w:val="22"/>
          <w:lang w:val="en-IN"/>
        </w:rPr>
      </w:pPr>
      <w:r w:rsidRPr="00996B29">
        <w:rPr>
          <w:b/>
          <w:bCs/>
          <w:color w:val="auto"/>
          <w:sz w:val="22"/>
          <w:szCs w:val="22"/>
        </w:rPr>
        <w:t>TypeScript is a statically typed superset of JavaScript</w:t>
      </w:r>
      <w:r w:rsidRPr="00996B29">
        <w:rPr>
          <w:color w:val="auto"/>
          <w:sz w:val="22"/>
          <w:szCs w:val="22"/>
        </w:rPr>
        <w:t xml:space="preserve"> that allows developers to define and enforce types (like number, string, array, object, etc.) at compile time, making large-scale applications </w:t>
      </w:r>
      <w:r w:rsidRPr="00996B29">
        <w:rPr>
          <w:b/>
          <w:bCs/>
          <w:color w:val="auto"/>
          <w:sz w:val="22"/>
          <w:szCs w:val="22"/>
        </w:rPr>
        <w:t>more robust, readable, and maintainable</w:t>
      </w:r>
    </w:p>
    <w:p w14:paraId="19796D5E" w14:textId="733B4CCC" w:rsidR="006726F9" w:rsidRDefault="00000000">
      <w:pPr>
        <w:pStyle w:val="Heading3"/>
        <w:keepNext w:val="0"/>
        <w:keepLines w:val="0"/>
        <w:spacing w:before="280"/>
        <w:rPr>
          <w:b/>
          <w:color w:val="000000"/>
          <w:sz w:val="26"/>
          <w:szCs w:val="26"/>
          <w:lang w:val="en-IN"/>
        </w:rPr>
      </w:pPr>
      <w:r>
        <w:rPr>
          <w:b/>
          <w:color w:val="000000"/>
          <w:sz w:val="26"/>
          <w:szCs w:val="26"/>
        </w:rPr>
        <w:t>Simple Explanation:</w:t>
      </w:r>
    </w:p>
    <w:p w14:paraId="06BA6F74" w14:textId="77777777" w:rsidR="00996B29" w:rsidRPr="00996B29" w:rsidRDefault="00996B29" w:rsidP="00996B29">
      <w:pPr>
        <w:rPr>
          <w:lang w:val="en-IN"/>
        </w:rPr>
      </w:pPr>
      <w:proofErr w:type="gramStart"/>
      <w:r w:rsidRPr="00996B29">
        <w:rPr>
          <w:lang w:val="en-IN"/>
        </w:rPr>
        <w:t xml:space="preserve">  </w:t>
      </w:r>
      <w:r w:rsidRPr="00996B29">
        <w:rPr>
          <w:b/>
          <w:bCs/>
          <w:lang w:val="en-IN"/>
        </w:rPr>
        <w:t>JavaScript</w:t>
      </w:r>
      <w:proofErr w:type="gramEnd"/>
      <w:r w:rsidRPr="00996B29">
        <w:rPr>
          <w:lang w:val="en-IN"/>
        </w:rPr>
        <w:t xml:space="preserve"> is flexible but doesn’t catch type errors until the code runs.</w:t>
      </w:r>
    </w:p>
    <w:p w14:paraId="5072E9C3" w14:textId="77777777" w:rsidR="00996B29" w:rsidRPr="00996B29" w:rsidRDefault="00996B29" w:rsidP="00996B29">
      <w:pPr>
        <w:rPr>
          <w:lang w:val="en-IN"/>
        </w:rPr>
      </w:pPr>
      <w:r w:rsidRPr="00996B29">
        <w:rPr>
          <w:lang w:val="en-IN"/>
        </w:rPr>
        <w:t></w:t>
      </w:r>
      <w:r w:rsidRPr="00996B29">
        <w:rPr>
          <w:b/>
          <w:bCs/>
          <w:lang w:val="en-IN"/>
        </w:rPr>
        <w:t>TypeScript</w:t>
      </w:r>
      <w:r w:rsidRPr="00996B29">
        <w:rPr>
          <w:lang w:val="en-IN"/>
        </w:rPr>
        <w:t xml:space="preserve"> adds an extra </w:t>
      </w:r>
      <w:r w:rsidRPr="00996B29">
        <w:rPr>
          <w:b/>
          <w:bCs/>
          <w:lang w:val="en-IN"/>
        </w:rPr>
        <w:t>layer of safety</w:t>
      </w:r>
      <w:r w:rsidRPr="00996B29">
        <w:rPr>
          <w:lang w:val="en-IN"/>
        </w:rPr>
        <w:t xml:space="preserve"> by checking types </w:t>
      </w:r>
      <w:r w:rsidRPr="00996B29">
        <w:rPr>
          <w:b/>
          <w:bCs/>
          <w:lang w:val="en-IN"/>
        </w:rPr>
        <w:t>before the code runs</w:t>
      </w:r>
      <w:r w:rsidRPr="00996B29">
        <w:rPr>
          <w:lang w:val="en-IN"/>
        </w:rPr>
        <w:t>, during development.</w:t>
      </w:r>
    </w:p>
    <w:p w14:paraId="0EF6C942" w14:textId="637EB5CE" w:rsidR="00996B29" w:rsidRDefault="00996B29" w:rsidP="00996B29">
      <w:pPr>
        <w:rPr>
          <w:lang w:val="en-IN"/>
        </w:rPr>
      </w:pPr>
      <w:r w:rsidRPr="00996B29">
        <w:rPr>
          <w:lang w:val="en-IN"/>
        </w:rPr>
        <w:t xml:space="preserve">  </w:t>
      </w:r>
    </w:p>
    <w:p w14:paraId="677F7A8B" w14:textId="5C2EEAE9" w:rsidR="006726F9" w:rsidRPr="00996B29" w:rsidRDefault="00000000" w:rsidP="00996B29">
      <w:pPr>
        <w:rPr>
          <w:lang w:val="en-IN"/>
        </w:rPr>
      </w:pPr>
      <w:r>
        <w:t>. For example:</w:t>
      </w:r>
    </w:p>
    <w:p w14:paraId="208D18FD" w14:textId="77777777" w:rsidR="006726F9" w:rsidRDefault="00000000">
      <w:r>
        <w:rPr>
          <w:noProof/>
        </w:rPr>
        <w:drawing>
          <wp:inline distT="114300" distB="114300" distL="114300" distR="114300" wp14:anchorId="4ABD0120" wp14:editId="4FE0F7E7">
            <wp:extent cx="4938395" cy="844550"/>
            <wp:effectExtent l="0" t="0" r="14605" b="889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7"/>
                    <a:srcRect/>
                    <a:stretch>
                      <a:fillRect/>
                    </a:stretch>
                  </pic:blipFill>
                  <pic:spPr>
                    <a:xfrm>
                      <a:off x="0" y="0"/>
                      <a:ext cx="4938713" cy="844996"/>
                    </a:xfrm>
                    <a:prstGeom prst="rect">
                      <a:avLst/>
                    </a:prstGeom>
                  </pic:spPr>
                </pic:pic>
              </a:graphicData>
            </a:graphic>
          </wp:inline>
        </w:drawing>
      </w:r>
    </w:p>
    <w:p w14:paraId="60046A5D" w14:textId="77777777" w:rsidR="006726F9" w:rsidRDefault="006726F9"/>
    <w:p w14:paraId="2471646D" w14:textId="77777777" w:rsidR="006726F9" w:rsidRDefault="00000000">
      <w:r>
        <w:t xml:space="preserve">If you try to assign a string (like </w:t>
      </w:r>
      <w:r>
        <w:rPr>
          <w:rFonts w:ascii="Roboto Mono" w:eastAsia="Roboto Mono" w:hAnsi="Roboto Mono" w:cs="Roboto Mono"/>
          <w:color w:val="188038"/>
        </w:rPr>
        <w:t>"hello"</w:t>
      </w:r>
      <w:r>
        <w:t xml:space="preserve">) to </w:t>
      </w:r>
      <w:r>
        <w:rPr>
          <w:rFonts w:ascii="Roboto Mono" w:eastAsia="Roboto Mono" w:hAnsi="Roboto Mono" w:cs="Roboto Mono"/>
          <w:color w:val="188038"/>
        </w:rPr>
        <w:t>age</w:t>
      </w:r>
      <w:r>
        <w:t>, it will show an error during coding itself.</w:t>
      </w:r>
    </w:p>
    <w:p w14:paraId="2D267FFE" w14:textId="77777777" w:rsidR="006726F9" w:rsidRDefault="006726F9"/>
    <w:p w14:paraId="3908F74F" w14:textId="77777777" w:rsidR="006726F9" w:rsidRDefault="00000000">
      <w:r>
        <w:rPr>
          <w:b/>
          <w:highlight w:val="yellow"/>
        </w:rPr>
        <w:t>Better Development Experience</w:t>
      </w:r>
      <w:r>
        <w:rPr>
          <w:highlight w:val="yellow"/>
        </w:rPr>
        <w:t>:</w:t>
      </w:r>
      <w:r>
        <w:t xml:space="preserve"> It provides features like autocompletion, code navigation, and debugging, which make coding faster and easier.</w:t>
      </w:r>
    </w:p>
    <w:p w14:paraId="280468D8" w14:textId="77777777" w:rsidR="006726F9" w:rsidRDefault="006726F9"/>
    <w:p w14:paraId="4C36E376" w14:textId="77777777" w:rsidR="006726F9" w:rsidRDefault="00000000">
      <w:pPr>
        <w:pStyle w:val="Heading3"/>
        <w:keepNext w:val="0"/>
        <w:keepLines w:val="0"/>
        <w:spacing w:before="280"/>
        <w:rPr>
          <w:b/>
          <w:color w:val="000000"/>
          <w:sz w:val="26"/>
          <w:szCs w:val="26"/>
        </w:rPr>
      </w:pPr>
      <w:bookmarkStart w:id="0" w:name="_a07cv1oqlf0l" w:colFirst="0" w:colLast="0"/>
      <w:bookmarkEnd w:id="0"/>
      <w:r>
        <w:rPr>
          <w:b/>
          <w:color w:val="000000"/>
          <w:sz w:val="26"/>
          <w:szCs w:val="26"/>
        </w:rPr>
        <w:lastRenderedPageBreak/>
        <w:t>Why use TypeScript?</w:t>
      </w:r>
    </w:p>
    <w:p w14:paraId="70C0FA29" w14:textId="77777777" w:rsidR="006726F9" w:rsidRDefault="00000000">
      <w:pPr>
        <w:numPr>
          <w:ilvl w:val="0"/>
          <w:numId w:val="2"/>
        </w:numPr>
        <w:spacing w:before="240"/>
      </w:pPr>
      <w:r>
        <w:rPr>
          <w:b/>
          <w:shd w:val="clear" w:color="auto" w:fill="FF9900"/>
        </w:rPr>
        <w:t>Error Prevention</w:t>
      </w:r>
      <w:r>
        <w:t>: Catches mistakes early during coding, saving debugging time.</w:t>
      </w:r>
    </w:p>
    <w:p w14:paraId="3649DDFF" w14:textId="77777777" w:rsidR="006726F9" w:rsidRDefault="00000000">
      <w:pPr>
        <w:numPr>
          <w:ilvl w:val="0"/>
          <w:numId w:val="2"/>
        </w:numPr>
      </w:pPr>
      <w:r>
        <w:rPr>
          <w:b/>
          <w:shd w:val="clear" w:color="auto" w:fill="FF9900"/>
        </w:rPr>
        <w:t>Better Team Collaboration</w:t>
      </w:r>
      <w:r>
        <w:t>: Other developers can easily understand your code due to clear type definitions.</w:t>
      </w:r>
    </w:p>
    <w:p w14:paraId="4AD65714" w14:textId="77777777" w:rsidR="006726F9" w:rsidRDefault="00000000">
      <w:pPr>
        <w:numPr>
          <w:ilvl w:val="0"/>
          <w:numId w:val="2"/>
        </w:numPr>
        <w:spacing w:after="240"/>
      </w:pPr>
      <w:r>
        <w:rPr>
          <w:b/>
          <w:shd w:val="clear" w:color="auto" w:fill="FF9900"/>
        </w:rPr>
        <w:t>Works with JavaScript</w:t>
      </w:r>
      <w:r>
        <w:rPr>
          <w:shd w:val="clear" w:color="auto" w:fill="FF9900"/>
        </w:rPr>
        <w:t>:</w:t>
      </w:r>
      <w:r>
        <w:t xml:space="preserve"> It is fully compatible with JavaScript, so you can gradually switch to TypeScript in your project.</w:t>
      </w:r>
    </w:p>
    <w:p w14:paraId="1BD77322" w14:textId="77777777" w:rsidR="006726F9" w:rsidRDefault="006726F9"/>
    <w:p w14:paraId="3368A32A" w14:textId="77777777" w:rsidR="006726F9" w:rsidRDefault="006726F9"/>
    <w:p w14:paraId="5048447E" w14:textId="77777777" w:rsidR="006726F9" w:rsidRDefault="00000000">
      <w:pPr>
        <w:pStyle w:val="Heading3"/>
        <w:keepNext w:val="0"/>
        <w:keepLines w:val="0"/>
        <w:spacing w:before="280"/>
        <w:rPr>
          <w:b/>
          <w:color w:val="000000"/>
          <w:sz w:val="26"/>
          <w:szCs w:val="26"/>
          <w:highlight w:val="green"/>
        </w:rPr>
      </w:pPr>
      <w:bookmarkStart w:id="1" w:name="_oul7anjj9xw3" w:colFirst="0" w:colLast="0"/>
      <w:bookmarkEnd w:id="1"/>
      <w:r>
        <w:rPr>
          <w:b/>
          <w:color w:val="000000"/>
          <w:sz w:val="26"/>
          <w:szCs w:val="26"/>
          <w:highlight w:val="green"/>
        </w:rPr>
        <w:t>Disadvantages of TypeScript:</w:t>
      </w:r>
    </w:p>
    <w:p w14:paraId="7F78857D" w14:textId="77777777" w:rsidR="006726F9" w:rsidRDefault="00000000">
      <w:pPr>
        <w:numPr>
          <w:ilvl w:val="0"/>
          <w:numId w:val="3"/>
        </w:numPr>
        <w:spacing w:before="240"/>
        <w:rPr>
          <w:highlight w:val="yellow"/>
        </w:rPr>
      </w:pPr>
      <w:r>
        <w:rPr>
          <w:b/>
          <w:highlight w:val="yellow"/>
        </w:rPr>
        <w:t>Learning Curve</w:t>
      </w:r>
      <w:r>
        <w:rPr>
          <w:highlight w:val="yellow"/>
        </w:rPr>
        <w:t>:</w:t>
      </w:r>
    </w:p>
    <w:p w14:paraId="4DA605F1" w14:textId="77777777" w:rsidR="006726F9" w:rsidRDefault="00000000">
      <w:pPr>
        <w:numPr>
          <w:ilvl w:val="1"/>
          <w:numId w:val="3"/>
        </w:numPr>
      </w:pPr>
      <w:r>
        <w:t>If you’re new to JavaScript, learning TypeScript can feel overwhelming because you need to understand both JavaScript and the additional TypeScript features like types, interfaces, and decorators.</w:t>
      </w:r>
    </w:p>
    <w:p w14:paraId="753EE05D" w14:textId="77777777" w:rsidR="006726F9" w:rsidRDefault="00000000">
      <w:pPr>
        <w:numPr>
          <w:ilvl w:val="0"/>
          <w:numId w:val="3"/>
        </w:numPr>
        <w:rPr>
          <w:highlight w:val="yellow"/>
        </w:rPr>
      </w:pPr>
      <w:r>
        <w:rPr>
          <w:b/>
          <w:highlight w:val="yellow"/>
        </w:rPr>
        <w:t>Longer Development Time</w:t>
      </w:r>
      <w:r>
        <w:rPr>
          <w:highlight w:val="yellow"/>
        </w:rPr>
        <w:t>:</w:t>
      </w:r>
    </w:p>
    <w:p w14:paraId="08324C9F" w14:textId="77777777" w:rsidR="006726F9" w:rsidRDefault="00000000">
      <w:pPr>
        <w:numPr>
          <w:ilvl w:val="1"/>
          <w:numId w:val="3"/>
        </w:numPr>
      </w:pPr>
      <w:r>
        <w:t>Writing TypeScript code often takes more time than plain JavaScript because you have to define types, interfaces, and more.</w:t>
      </w:r>
    </w:p>
    <w:p w14:paraId="0CB2148E" w14:textId="77777777" w:rsidR="006726F9" w:rsidRDefault="00000000">
      <w:pPr>
        <w:numPr>
          <w:ilvl w:val="1"/>
          <w:numId w:val="3"/>
        </w:numPr>
      </w:pPr>
      <w:r>
        <w:t>Small projects may not benefit much, and it can feel like extra work.</w:t>
      </w:r>
    </w:p>
    <w:p w14:paraId="26CB462F" w14:textId="77777777" w:rsidR="006726F9" w:rsidRDefault="00000000">
      <w:pPr>
        <w:numPr>
          <w:ilvl w:val="0"/>
          <w:numId w:val="3"/>
        </w:numPr>
        <w:rPr>
          <w:highlight w:val="yellow"/>
        </w:rPr>
      </w:pPr>
      <w:r>
        <w:rPr>
          <w:b/>
          <w:highlight w:val="yellow"/>
        </w:rPr>
        <w:t>Compilation Required</w:t>
      </w:r>
      <w:r>
        <w:rPr>
          <w:highlight w:val="yellow"/>
        </w:rPr>
        <w:t>:</w:t>
      </w:r>
    </w:p>
    <w:p w14:paraId="5F502E32" w14:textId="77777777" w:rsidR="006726F9" w:rsidRDefault="00000000">
      <w:pPr>
        <w:numPr>
          <w:ilvl w:val="1"/>
          <w:numId w:val="3"/>
        </w:numPr>
      </w:pPr>
      <w:r>
        <w:t>TypeScript code cannot run directly in browsers. It needs to be converted (or "compiled") to JavaScript first, which adds an extra step.</w:t>
      </w:r>
    </w:p>
    <w:p w14:paraId="22092C0D" w14:textId="77777777" w:rsidR="006726F9" w:rsidRDefault="00000000">
      <w:pPr>
        <w:numPr>
          <w:ilvl w:val="0"/>
          <w:numId w:val="3"/>
        </w:numPr>
        <w:rPr>
          <w:highlight w:val="yellow"/>
        </w:rPr>
      </w:pPr>
      <w:r>
        <w:rPr>
          <w:b/>
          <w:highlight w:val="yellow"/>
        </w:rPr>
        <w:t>Tooling and Setup</w:t>
      </w:r>
      <w:r>
        <w:rPr>
          <w:highlight w:val="yellow"/>
        </w:rPr>
        <w:t>:</w:t>
      </w:r>
    </w:p>
    <w:p w14:paraId="54EBBA2D" w14:textId="77777777" w:rsidR="006726F9" w:rsidRDefault="00000000">
      <w:pPr>
        <w:numPr>
          <w:ilvl w:val="1"/>
          <w:numId w:val="3"/>
        </w:numPr>
      </w:pPr>
      <w:r>
        <w:t xml:space="preserve">Setting up TypeScript in a project requires more configuration compared to plain JavaScript. For example, you need tools like </w:t>
      </w:r>
      <w:r>
        <w:rPr>
          <w:rFonts w:ascii="Roboto Mono" w:eastAsia="Roboto Mono" w:hAnsi="Roboto Mono" w:cs="Roboto Mono"/>
          <w:color w:val="188038"/>
        </w:rPr>
        <w:t>tsc</w:t>
      </w:r>
      <w:r>
        <w:t xml:space="preserve"> (TypeScript compiler) or bundlers like Webpack.</w:t>
      </w:r>
    </w:p>
    <w:p w14:paraId="725226D0" w14:textId="77777777" w:rsidR="006726F9" w:rsidRDefault="00000000">
      <w:pPr>
        <w:numPr>
          <w:ilvl w:val="0"/>
          <w:numId w:val="3"/>
        </w:numPr>
        <w:rPr>
          <w:highlight w:val="yellow"/>
        </w:rPr>
      </w:pPr>
      <w:r>
        <w:rPr>
          <w:b/>
          <w:highlight w:val="yellow"/>
        </w:rPr>
        <w:t>Potential Overhead for Small Projects</w:t>
      </w:r>
      <w:r>
        <w:rPr>
          <w:highlight w:val="yellow"/>
        </w:rPr>
        <w:t>:</w:t>
      </w:r>
    </w:p>
    <w:p w14:paraId="54A7EAEE" w14:textId="77777777" w:rsidR="006726F9" w:rsidRDefault="00000000">
      <w:pPr>
        <w:numPr>
          <w:ilvl w:val="1"/>
          <w:numId w:val="3"/>
        </w:numPr>
      </w:pPr>
      <w:r>
        <w:t>If the project is small and simple, using TypeScript might not be worth it because its features are more beneficial for large-scale applications.</w:t>
      </w:r>
    </w:p>
    <w:p w14:paraId="48EC7F8E" w14:textId="77777777" w:rsidR="006726F9" w:rsidRDefault="00000000">
      <w:pPr>
        <w:numPr>
          <w:ilvl w:val="0"/>
          <w:numId w:val="3"/>
        </w:numPr>
        <w:rPr>
          <w:highlight w:val="yellow"/>
        </w:rPr>
      </w:pPr>
      <w:r>
        <w:rPr>
          <w:b/>
          <w:highlight w:val="yellow"/>
        </w:rPr>
        <w:t>Community Ecosystem Lag</w:t>
      </w:r>
      <w:r>
        <w:rPr>
          <w:highlight w:val="yellow"/>
        </w:rPr>
        <w:t>:</w:t>
      </w:r>
    </w:p>
    <w:p w14:paraId="33E65549" w14:textId="77777777" w:rsidR="006726F9" w:rsidRDefault="00000000">
      <w:pPr>
        <w:numPr>
          <w:ilvl w:val="1"/>
          <w:numId w:val="3"/>
        </w:numPr>
      </w:pPr>
      <w:r>
        <w:t xml:space="preserve">Some JavaScript libraries and frameworks may not fully support TypeScript or may require additional type definitions (like </w:t>
      </w:r>
      <w:r>
        <w:rPr>
          <w:rFonts w:ascii="Roboto Mono" w:eastAsia="Roboto Mono" w:hAnsi="Roboto Mono" w:cs="Roboto Mono"/>
          <w:color w:val="188038"/>
        </w:rPr>
        <w:t>@types</w:t>
      </w:r>
      <w:r>
        <w:t xml:space="preserve"> packages) to work correctly.</w:t>
      </w:r>
    </w:p>
    <w:p w14:paraId="26629E2C" w14:textId="77777777" w:rsidR="006726F9" w:rsidRDefault="00000000">
      <w:pPr>
        <w:numPr>
          <w:ilvl w:val="0"/>
          <w:numId w:val="3"/>
        </w:numPr>
        <w:rPr>
          <w:highlight w:val="yellow"/>
        </w:rPr>
      </w:pPr>
      <w:r>
        <w:rPr>
          <w:b/>
          <w:highlight w:val="yellow"/>
        </w:rPr>
        <w:t>Debugging Can Be Tricky</w:t>
      </w:r>
      <w:r>
        <w:rPr>
          <w:highlight w:val="yellow"/>
        </w:rPr>
        <w:t>:</w:t>
      </w:r>
    </w:p>
    <w:p w14:paraId="305AD0DB" w14:textId="77777777" w:rsidR="006726F9" w:rsidRDefault="00000000">
      <w:pPr>
        <w:numPr>
          <w:ilvl w:val="1"/>
          <w:numId w:val="3"/>
        </w:numPr>
      </w:pPr>
      <w:r>
        <w:t>When debugging in the browser, you usually debug the compiled JavaScript code, not the original TypeScript code, which can make it harder to trace issues.</w:t>
      </w:r>
    </w:p>
    <w:p w14:paraId="270B375A" w14:textId="77777777" w:rsidR="006726F9" w:rsidRDefault="00000000">
      <w:pPr>
        <w:numPr>
          <w:ilvl w:val="0"/>
          <w:numId w:val="3"/>
        </w:numPr>
        <w:rPr>
          <w:highlight w:val="yellow"/>
        </w:rPr>
      </w:pPr>
      <w:r>
        <w:rPr>
          <w:b/>
          <w:highlight w:val="yellow"/>
        </w:rPr>
        <w:t>Complexity in Team Adoption</w:t>
      </w:r>
      <w:r>
        <w:rPr>
          <w:highlight w:val="yellow"/>
        </w:rPr>
        <w:t>:</w:t>
      </w:r>
    </w:p>
    <w:p w14:paraId="745750B5" w14:textId="77777777" w:rsidR="006726F9" w:rsidRDefault="00000000">
      <w:pPr>
        <w:numPr>
          <w:ilvl w:val="1"/>
          <w:numId w:val="3"/>
        </w:numPr>
        <w:spacing w:after="240"/>
      </w:pPr>
      <w:r>
        <w:t>If a team is used to JavaScript, switching to TypeScript can slow them down initially, as everyone needs to learn and follow the new typing rules.</w:t>
      </w:r>
    </w:p>
    <w:p w14:paraId="54C027DD" w14:textId="77777777" w:rsidR="006726F9" w:rsidRDefault="006726F9"/>
    <w:p w14:paraId="6AC629B7" w14:textId="77777777" w:rsidR="006726F9" w:rsidRDefault="006726F9"/>
    <w:p w14:paraId="4F3B48EA" w14:textId="77777777" w:rsidR="006726F9" w:rsidRDefault="00000000">
      <w:pPr>
        <w:rPr>
          <w:b/>
          <w:sz w:val="28"/>
          <w:szCs w:val="28"/>
          <w:highlight w:val="green"/>
        </w:rPr>
      </w:pPr>
      <w:r>
        <w:rPr>
          <w:b/>
          <w:sz w:val="28"/>
          <w:szCs w:val="28"/>
          <w:highlight w:val="green"/>
        </w:rPr>
        <w:t>Statically typed language</w:t>
      </w:r>
    </w:p>
    <w:p w14:paraId="30692787" w14:textId="77777777" w:rsidR="006726F9" w:rsidRDefault="006726F9"/>
    <w:p w14:paraId="4D1E3CCF" w14:textId="77777777" w:rsidR="006726F9" w:rsidRDefault="006726F9"/>
    <w:p w14:paraId="1C0FB814" w14:textId="77777777" w:rsidR="006726F9" w:rsidRDefault="00000000">
      <w:pPr>
        <w:spacing w:before="240" w:after="240"/>
      </w:pPr>
      <w:r>
        <w:t xml:space="preserve">A </w:t>
      </w:r>
      <w:r>
        <w:rPr>
          <w:b/>
        </w:rPr>
        <w:t>statically typed language</w:t>
      </w:r>
      <w:r>
        <w:t xml:space="preserve"> is a programming language where the type of a variable (like </w:t>
      </w:r>
      <w:r>
        <w:rPr>
          <w:rFonts w:ascii="Roboto Mono" w:eastAsia="Roboto Mono" w:hAnsi="Roboto Mono" w:cs="Roboto Mono"/>
          <w:color w:val="188038"/>
        </w:rPr>
        <w:t>number</w:t>
      </w:r>
      <w:r>
        <w:t xml:space="preserve">, </w:t>
      </w:r>
      <w:r>
        <w:rPr>
          <w:rFonts w:ascii="Roboto Mono" w:eastAsia="Roboto Mono" w:hAnsi="Roboto Mono" w:cs="Roboto Mono"/>
          <w:color w:val="188038"/>
        </w:rPr>
        <w:t>string</w:t>
      </w:r>
      <w:r>
        <w:t xml:space="preserve">, or </w:t>
      </w:r>
      <w:r>
        <w:rPr>
          <w:rFonts w:ascii="Roboto Mono" w:eastAsia="Roboto Mono" w:hAnsi="Roboto Mono" w:cs="Roboto Mono"/>
          <w:color w:val="188038"/>
        </w:rPr>
        <w:t>boolean</w:t>
      </w:r>
      <w:r>
        <w:t xml:space="preserve">) is </w:t>
      </w:r>
      <w:r>
        <w:rPr>
          <w:b/>
        </w:rPr>
        <w:t>fixed at compile time</w:t>
      </w:r>
      <w:r>
        <w:t>. This means you must declare the type of data</w:t>
      </w:r>
      <w:r>
        <w:rPr>
          <w:lang w:val="en-IN"/>
        </w:rPr>
        <w:t xml:space="preserve"> when declaring.</w:t>
      </w:r>
      <w:r>
        <w:t xml:space="preserve"> </w:t>
      </w:r>
      <w:r>
        <w:rPr>
          <w:lang w:val="en-IN"/>
        </w:rPr>
        <w:t>the</w:t>
      </w:r>
      <w:r>
        <w:t xml:space="preserve"> variable will hold</w:t>
      </w:r>
      <w:r>
        <w:rPr>
          <w:lang w:val="en-IN"/>
        </w:rPr>
        <w:t xml:space="preserve"> the type</w:t>
      </w:r>
      <w:r>
        <w:t xml:space="preserve"> when you write the code, and the compiler checks the type before the </w:t>
      </w:r>
      <w:proofErr w:type="gramStart"/>
      <w:r>
        <w:t>program .</w:t>
      </w:r>
      <w:proofErr w:type="gramEnd"/>
    </w:p>
    <w:p w14:paraId="221599CE" w14:textId="77777777" w:rsidR="006726F9" w:rsidRDefault="00000000">
      <w:pPr>
        <w:pStyle w:val="Heading3"/>
        <w:keepNext w:val="0"/>
        <w:keepLines w:val="0"/>
        <w:spacing w:before="280"/>
        <w:rPr>
          <w:b/>
          <w:color w:val="000000"/>
          <w:sz w:val="26"/>
          <w:szCs w:val="26"/>
        </w:rPr>
      </w:pPr>
      <w:bookmarkStart w:id="2" w:name="_valktn94qh7v" w:colFirst="0" w:colLast="0"/>
      <w:bookmarkEnd w:id="2"/>
      <w:r>
        <w:rPr>
          <w:b/>
          <w:color w:val="000000"/>
          <w:sz w:val="26"/>
          <w:szCs w:val="26"/>
        </w:rPr>
        <w:t>Key Features of Statically Typed Languages:</w:t>
      </w:r>
    </w:p>
    <w:p w14:paraId="31BA32B4" w14:textId="77777777" w:rsidR="006726F9" w:rsidRDefault="00000000">
      <w:pPr>
        <w:numPr>
          <w:ilvl w:val="0"/>
          <w:numId w:val="4"/>
        </w:numPr>
        <w:spacing w:before="240"/>
      </w:pPr>
      <w:r>
        <w:rPr>
          <w:b/>
        </w:rPr>
        <w:t>T</w:t>
      </w:r>
      <w:r>
        <w:rPr>
          <w:b/>
          <w:shd w:val="clear" w:color="auto" w:fill="FF9900"/>
        </w:rPr>
        <w:t>ype Checking at Compile Time</w:t>
      </w:r>
      <w:r>
        <w:t>:</w:t>
      </w:r>
    </w:p>
    <w:p w14:paraId="4F37E614" w14:textId="77777777" w:rsidR="006726F9" w:rsidRDefault="00000000">
      <w:pPr>
        <w:numPr>
          <w:ilvl w:val="1"/>
          <w:numId w:val="4"/>
        </w:numPr>
      </w:pPr>
      <w:r>
        <w:t>Errors related to type mismatches are caught during coding or compilation, not while running the program.</w:t>
      </w:r>
    </w:p>
    <w:p w14:paraId="2E825A12" w14:textId="77777777" w:rsidR="006726F9" w:rsidRDefault="006726F9">
      <w:pPr>
        <w:numPr>
          <w:ilvl w:val="1"/>
          <w:numId w:val="4"/>
        </w:numPr>
      </w:pPr>
    </w:p>
    <w:p w14:paraId="59C61EFB" w14:textId="77777777" w:rsidR="006726F9" w:rsidRDefault="00000000">
      <w:pPr>
        <w:numPr>
          <w:ilvl w:val="0"/>
          <w:numId w:val="4"/>
        </w:numPr>
      </w:pPr>
      <w:r>
        <w:rPr>
          <w:b/>
          <w:shd w:val="clear" w:color="auto" w:fill="FF9900"/>
        </w:rPr>
        <w:t>Prevention of Type-Related Bugs</w:t>
      </w:r>
      <w:r>
        <w:t>:</w:t>
      </w:r>
    </w:p>
    <w:p w14:paraId="209F771A" w14:textId="77777777" w:rsidR="006726F9" w:rsidRDefault="00000000">
      <w:pPr>
        <w:numPr>
          <w:ilvl w:val="1"/>
          <w:numId w:val="4"/>
        </w:numPr>
        <w:spacing w:after="240"/>
      </w:pPr>
      <w:r>
        <w:t>Because types are checked early, you avoid common runtime errors like passing the wrong type of data to a function or using a variable inappropriately.</w:t>
      </w:r>
    </w:p>
    <w:p w14:paraId="20A8D3D9" w14:textId="77777777" w:rsidR="006726F9" w:rsidRDefault="006726F9">
      <w:pPr>
        <w:spacing w:before="240" w:after="240"/>
        <w:ind w:left="720"/>
      </w:pPr>
    </w:p>
    <w:p w14:paraId="07D3F68A" w14:textId="77777777" w:rsidR="006726F9" w:rsidRDefault="00000000">
      <w:pPr>
        <w:numPr>
          <w:ilvl w:val="0"/>
          <w:numId w:val="4"/>
        </w:numPr>
        <w:spacing w:before="240"/>
        <w:rPr>
          <w:shd w:val="clear" w:color="auto" w:fill="FF9900"/>
        </w:rPr>
      </w:pPr>
      <w:r>
        <w:rPr>
          <w:b/>
          <w:shd w:val="clear" w:color="auto" w:fill="FF9900"/>
        </w:rPr>
        <w:t>Better Documentation</w:t>
      </w:r>
      <w:r>
        <w:rPr>
          <w:shd w:val="clear" w:color="auto" w:fill="FF9900"/>
        </w:rPr>
        <w:t>:</w:t>
      </w:r>
    </w:p>
    <w:p w14:paraId="69A5C347" w14:textId="77777777" w:rsidR="006726F9" w:rsidRDefault="00000000">
      <w:pPr>
        <w:numPr>
          <w:ilvl w:val="1"/>
          <w:numId w:val="4"/>
        </w:numPr>
      </w:pPr>
      <w:r>
        <w:t>The types themselves act as documentation, making it easier to understand the code and the data it handles.</w:t>
      </w:r>
    </w:p>
    <w:p w14:paraId="17416F02" w14:textId="77777777" w:rsidR="006726F9" w:rsidRDefault="006726F9">
      <w:pPr>
        <w:numPr>
          <w:ilvl w:val="1"/>
          <w:numId w:val="4"/>
        </w:numPr>
      </w:pPr>
    </w:p>
    <w:p w14:paraId="444C6F00" w14:textId="77777777" w:rsidR="006726F9" w:rsidRDefault="00000000">
      <w:pPr>
        <w:numPr>
          <w:ilvl w:val="0"/>
          <w:numId w:val="4"/>
        </w:numPr>
        <w:rPr>
          <w:shd w:val="clear" w:color="auto" w:fill="FF9900"/>
        </w:rPr>
      </w:pPr>
      <w:r>
        <w:rPr>
          <w:b/>
          <w:shd w:val="clear" w:color="auto" w:fill="FF9900"/>
        </w:rPr>
        <w:t>Performance</w:t>
      </w:r>
      <w:r>
        <w:rPr>
          <w:shd w:val="clear" w:color="auto" w:fill="FF9900"/>
        </w:rPr>
        <w:t>:</w:t>
      </w:r>
    </w:p>
    <w:p w14:paraId="434B3395" w14:textId="77777777" w:rsidR="006726F9" w:rsidRDefault="00000000">
      <w:pPr>
        <w:numPr>
          <w:ilvl w:val="1"/>
          <w:numId w:val="4"/>
        </w:numPr>
        <w:spacing w:after="240"/>
      </w:pPr>
      <w:r>
        <w:t>Since the type information is known at compile time, some statically typed languages can optimize the code better, improving performance.</w:t>
      </w:r>
    </w:p>
    <w:p w14:paraId="3706BA24" w14:textId="77777777" w:rsidR="006726F9" w:rsidRDefault="006726F9">
      <w:pPr>
        <w:spacing w:before="240" w:after="240"/>
        <w:ind w:left="720"/>
      </w:pPr>
    </w:p>
    <w:p w14:paraId="181FB6D8" w14:textId="77777777" w:rsidR="006726F9" w:rsidRDefault="006726F9">
      <w:pPr>
        <w:spacing w:before="240" w:after="240"/>
        <w:ind w:left="720"/>
      </w:pPr>
    </w:p>
    <w:p w14:paraId="13B6460D" w14:textId="77777777" w:rsidR="006726F9" w:rsidRDefault="00000000">
      <w:pPr>
        <w:pStyle w:val="Heading3"/>
        <w:keepNext w:val="0"/>
        <w:keepLines w:val="0"/>
        <w:spacing w:before="280"/>
        <w:rPr>
          <w:b/>
          <w:color w:val="000000"/>
          <w:sz w:val="26"/>
          <w:szCs w:val="26"/>
          <w:highlight w:val="green"/>
        </w:rPr>
      </w:pPr>
      <w:bookmarkStart w:id="3" w:name="_w4ss7pl3wghd" w:colFirst="0" w:colLast="0"/>
      <w:bookmarkEnd w:id="3"/>
      <w:r>
        <w:rPr>
          <w:b/>
          <w:color w:val="000000"/>
          <w:sz w:val="26"/>
          <w:szCs w:val="26"/>
          <w:highlight w:val="green"/>
        </w:rPr>
        <w:t>Implicit vs. Explicit Types in TypeScript</w:t>
      </w:r>
    </w:p>
    <w:p w14:paraId="52AA226F" w14:textId="77777777" w:rsidR="006726F9" w:rsidRDefault="00000000">
      <w:pPr>
        <w:spacing w:before="240" w:after="240"/>
      </w:pPr>
      <w:r>
        <w:t xml:space="preserve">TypeScript allows you to use </w:t>
      </w:r>
      <w:r>
        <w:rPr>
          <w:b/>
        </w:rPr>
        <w:t>types</w:t>
      </w:r>
      <w:r>
        <w:t xml:space="preserve"> in two ways: </w:t>
      </w:r>
      <w:r>
        <w:rPr>
          <w:b/>
        </w:rPr>
        <w:t>implicitly</w:t>
      </w:r>
      <w:r>
        <w:t xml:space="preserve"> (TypeScript guesses the type) or </w:t>
      </w:r>
      <w:r>
        <w:rPr>
          <w:b/>
        </w:rPr>
        <w:t>explicitly</w:t>
      </w:r>
      <w:r>
        <w:t xml:space="preserve"> (you specify the type). Let’s break it down with simple examples.</w:t>
      </w:r>
    </w:p>
    <w:p w14:paraId="63F7E1A0" w14:textId="77777777" w:rsidR="006726F9" w:rsidRDefault="00000000">
      <w:pPr>
        <w:pStyle w:val="Heading3"/>
        <w:keepNext w:val="0"/>
        <w:keepLines w:val="0"/>
        <w:spacing w:before="280"/>
        <w:rPr>
          <w:b/>
          <w:color w:val="000000"/>
          <w:sz w:val="26"/>
          <w:szCs w:val="26"/>
          <w:highlight w:val="yellow"/>
        </w:rPr>
      </w:pPr>
      <w:bookmarkStart w:id="4" w:name="_1u4nilmux10d" w:colFirst="0" w:colLast="0"/>
      <w:bookmarkEnd w:id="4"/>
      <w:r>
        <w:rPr>
          <w:b/>
          <w:color w:val="000000"/>
          <w:sz w:val="26"/>
          <w:szCs w:val="26"/>
          <w:highlight w:val="yellow"/>
        </w:rPr>
        <w:t>Implicit Types</w:t>
      </w:r>
    </w:p>
    <w:p w14:paraId="3797A725" w14:textId="70110F1F" w:rsidR="006726F9" w:rsidRDefault="00000000">
      <w:pPr>
        <w:spacing w:before="240" w:after="240"/>
      </w:pPr>
      <w:r>
        <w:t xml:space="preserve">When </w:t>
      </w:r>
      <w:r w:rsidR="001736B7">
        <w:rPr>
          <w:lang w:val="en-US"/>
        </w:rPr>
        <w:t xml:space="preserve"> </w:t>
      </w:r>
      <w:r>
        <w:t xml:space="preserve"> </w:t>
      </w:r>
      <w:r>
        <w:rPr>
          <w:b/>
        </w:rPr>
        <w:t>automatically infers the type</w:t>
      </w:r>
      <w:r>
        <w:t xml:space="preserve"> of a variable based on the value assigned to it, it’s called </w:t>
      </w:r>
      <w:r>
        <w:rPr>
          <w:b/>
        </w:rPr>
        <w:t>implicit typing</w:t>
      </w:r>
      <w:r>
        <w:t>. You don’t need to explicitly declare the type.</w:t>
      </w:r>
    </w:p>
    <w:p w14:paraId="4FF3FF1F" w14:textId="77777777" w:rsidR="006726F9" w:rsidRDefault="00000000">
      <w:r>
        <w:rPr>
          <w:noProof/>
        </w:rPr>
        <w:lastRenderedPageBreak/>
        <w:drawing>
          <wp:inline distT="114300" distB="114300" distL="114300" distR="114300" wp14:anchorId="04932A25" wp14:editId="1CC47D06">
            <wp:extent cx="5730875" cy="13843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8"/>
                    <a:srcRect/>
                    <a:stretch>
                      <a:fillRect/>
                    </a:stretch>
                  </pic:blipFill>
                  <pic:spPr>
                    <a:xfrm>
                      <a:off x="0" y="0"/>
                      <a:ext cx="5731200" cy="1384300"/>
                    </a:xfrm>
                    <a:prstGeom prst="rect">
                      <a:avLst/>
                    </a:prstGeom>
                  </pic:spPr>
                </pic:pic>
              </a:graphicData>
            </a:graphic>
          </wp:inline>
        </w:drawing>
      </w:r>
    </w:p>
    <w:p w14:paraId="5E8F2971" w14:textId="77777777" w:rsidR="006726F9" w:rsidRDefault="006726F9"/>
    <w:p w14:paraId="3535C472" w14:textId="77777777" w:rsidR="006726F9" w:rsidRDefault="00000000">
      <w:pPr>
        <w:pStyle w:val="Heading4"/>
        <w:keepNext w:val="0"/>
        <w:keepLines w:val="0"/>
        <w:spacing w:before="240" w:after="40"/>
        <w:rPr>
          <w:b/>
          <w:color w:val="000000"/>
          <w:sz w:val="22"/>
          <w:szCs w:val="22"/>
        </w:rPr>
      </w:pPr>
      <w:bookmarkStart w:id="5" w:name="_kr4cug5u73u" w:colFirst="0" w:colLast="0"/>
      <w:bookmarkEnd w:id="5"/>
      <w:r>
        <w:rPr>
          <w:b/>
          <w:color w:val="000000"/>
          <w:sz w:val="22"/>
          <w:szCs w:val="22"/>
        </w:rPr>
        <w:t>How It Works:</w:t>
      </w:r>
    </w:p>
    <w:p w14:paraId="6ABE0E92" w14:textId="77777777" w:rsidR="006726F9" w:rsidRDefault="00000000">
      <w:pPr>
        <w:numPr>
          <w:ilvl w:val="0"/>
          <w:numId w:val="5"/>
        </w:numPr>
        <w:spacing w:before="240"/>
      </w:pPr>
      <w:r>
        <w:t>TypeScript looks at the assigned value and assumes its type.</w:t>
      </w:r>
    </w:p>
    <w:p w14:paraId="1841E9FB" w14:textId="77777777" w:rsidR="006726F9" w:rsidRDefault="00000000">
      <w:pPr>
        <w:numPr>
          <w:ilvl w:val="0"/>
          <w:numId w:val="5"/>
        </w:numPr>
      </w:pPr>
      <w:r>
        <w:rPr>
          <w:b/>
        </w:rPr>
        <w:t>Benefit</w:t>
      </w:r>
      <w:r>
        <w:t>: Saves time and makes the code cleaner.</w:t>
      </w:r>
    </w:p>
    <w:p w14:paraId="33BA0E16" w14:textId="77777777" w:rsidR="006726F9" w:rsidRDefault="00000000">
      <w:pPr>
        <w:numPr>
          <w:ilvl w:val="0"/>
          <w:numId w:val="5"/>
        </w:numPr>
        <w:spacing w:after="240"/>
      </w:pPr>
      <w:r>
        <w:rPr>
          <w:b/>
        </w:rPr>
        <w:t>Drawback</w:t>
      </w:r>
      <w:r>
        <w:t>: If you're not careful, implicit typing might cause unexpected issues when dealing with complex scenarios.</w:t>
      </w:r>
    </w:p>
    <w:p w14:paraId="03BB3BE9" w14:textId="77777777" w:rsidR="006726F9" w:rsidRDefault="00000000">
      <w:pPr>
        <w:pStyle w:val="Heading3"/>
        <w:keepNext w:val="0"/>
        <w:keepLines w:val="0"/>
        <w:spacing w:before="280"/>
        <w:rPr>
          <w:b/>
          <w:color w:val="000000"/>
          <w:sz w:val="26"/>
          <w:szCs w:val="26"/>
          <w:highlight w:val="yellow"/>
        </w:rPr>
      </w:pPr>
      <w:bookmarkStart w:id="6" w:name="_vuied8r2s8cm" w:colFirst="0" w:colLast="0"/>
      <w:bookmarkEnd w:id="6"/>
      <w:r>
        <w:rPr>
          <w:b/>
          <w:color w:val="000000"/>
          <w:sz w:val="26"/>
          <w:szCs w:val="26"/>
          <w:highlight w:val="yellow"/>
        </w:rPr>
        <w:t>Explicit Types</w:t>
      </w:r>
    </w:p>
    <w:p w14:paraId="40F60BEC" w14:textId="22BAC564" w:rsidR="006726F9" w:rsidRDefault="00000000">
      <w:pPr>
        <w:spacing w:before="240" w:after="240"/>
      </w:pPr>
      <w:r>
        <w:t xml:space="preserve">When you </w:t>
      </w:r>
      <w:r>
        <w:rPr>
          <w:b/>
        </w:rPr>
        <w:t>manually declare the type</w:t>
      </w:r>
      <w:r>
        <w:t xml:space="preserve"> of a variable, it’s called </w:t>
      </w:r>
      <w:r>
        <w:rPr>
          <w:b/>
        </w:rPr>
        <w:t>explicit typing</w:t>
      </w:r>
      <w:r>
        <w:t xml:space="preserve">. You specify what </w:t>
      </w:r>
      <w:r w:rsidR="001736B7">
        <w:rPr>
          <w:lang w:val="en-US"/>
        </w:rPr>
        <w:t xml:space="preserve">  </w:t>
      </w:r>
      <w:r>
        <w:t xml:space="preserve"> the variable should have.</w:t>
      </w:r>
    </w:p>
    <w:p w14:paraId="3A343201" w14:textId="77777777" w:rsidR="006726F9" w:rsidRDefault="006726F9"/>
    <w:p w14:paraId="7F6F1EF6" w14:textId="388368D5" w:rsidR="006726F9" w:rsidRDefault="00000000">
      <w:r>
        <w:rPr>
          <w:noProof/>
        </w:rPr>
        <w:drawing>
          <wp:inline distT="114300" distB="114300" distL="114300" distR="114300" wp14:anchorId="38FD0FC5" wp14:editId="5F52C212">
            <wp:extent cx="5730875" cy="1663700"/>
            <wp:effectExtent l="0" t="0" r="14605" b="12700"/>
            <wp:docPr id="43" name="image42.png"/>
            <wp:cNvGraphicFramePr/>
            <a:graphic xmlns:a="http://schemas.openxmlformats.org/drawingml/2006/main">
              <a:graphicData uri="http://schemas.openxmlformats.org/drawingml/2006/picture">
                <pic:pic xmlns:pic="http://schemas.openxmlformats.org/drawingml/2006/picture">
                  <pic:nvPicPr>
                    <pic:cNvPr id="43" name="image42.png"/>
                    <pic:cNvPicPr preferRelativeResize="0"/>
                  </pic:nvPicPr>
                  <pic:blipFill>
                    <a:blip r:embed="rId9"/>
                    <a:srcRect/>
                    <a:stretch>
                      <a:fillRect/>
                    </a:stretch>
                  </pic:blipFill>
                  <pic:spPr>
                    <a:xfrm>
                      <a:off x="0" y="0"/>
                      <a:ext cx="5731200" cy="1663700"/>
                    </a:xfrm>
                    <a:prstGeom prst="rect">
                      <a:avLst/>
                    </a:prstGeom>
                  </pic:spPr>
                </pic:pic>
              </a:graphicData>
            </a:graphic>
          </wp:inline>
        </w:drawing>
      </w:r>
    </w:p>
    <w:p w14:paraId="6503B1F6" w14:textId="77777777" w:rsidR="006726F9" w:rsidRDefault="00000000">
      <w:pPr>
        <w:pStyle w:val="Heading4"/>
        <w:keepNext w:val="0"/>
        <w:keepLines w:val="0"/>
        <w:spacing w:before="240" w:after="40"/>
        <w:rPr>
          <w:b/>
          <w:color w:val="000000"/>
          <w:sz w:val="22"/>
          <w:szCs w:val="22"/>
        </w:rPr>
      </w:pPr>
      <w:bookmarkStart w:id="7" w:name="_x9br172pupme" w:colFirst="0" w:colLast="0"/>
      <w:bookmarkEnd w:id="7"/>
      <w:r>
        <w:rPr>
          <w:b/>
          <w:color w:val="000000"/>
          <w:sz w:val="22"/>
          <w:szCs w:val="22"/>
        </w:rPr>
        <w:t>How It Works:</w:t>
      </w:r>
    </w:p>
    <w:p w14:paraId="59CF081A" w14:textId="33B16BDA" w:rsidR="006726F9" w:rsidRDefault="00000000">
      <w:pPr>
        <w:numPr>
          <w:ilvl w:val="0"/>
          <w:numId w:val="6"/>
        </w:numPr>
        <w:spacing w:before="240"/>
      </w:pPr>
      <w:r>
        <w:t xml:space="preserve">You declare the </w:t>
      </w:r>
      <w:r w:rsidR="001736B7">
        <w:rPr>
          <w:lang w:val="en-US"/>
        </w:rPr>
        <w:t xml:space="preserve"> </w:t>
      </w:r>
      <w:r>
        <w:t xml:space="preserve"> explicitly using a colon (</w:t>
      </w:r>
      <w:r>
        <w:rPr>
          <w:rFonts w:ascii="Roboto Mono" w:eastAsia="Roboto Mono" w:hAnsi="Roboto Mono" w:cs="Roboto Mono"/>
          <w:color w:val="188038"/>
        </w:rPr>
        <w:t>:</w:t>
      </w:r>
      <w:r>
        <w:t>) followed by the type.</w:t>
      </w:r>
    </w:p>
    <w:p w14:paraId="7676B033" w14:textId="77777777" w:rsidR="006726F9" w:rsidRDefault="00000000">
      <w:pPr>
        <w:numPr>
          <w:ilvl w:val="0"/>
          <w:numId w:val="6"/>
        </w:numPr>
      </w:pPr>
      <w:r>
        <w:rPr>
          <w:b/>
        </w:rPr>
        <w:t>Benefit</w:t>
      </w:r>
      <w:r>
        <w:t>: More control and clarity, especially for larger projects or when collaborating in teams.</w:t>
      </w:r>
    </w:p>
    <w:p w14:paraId="42527DCD" w14:textId="77777777" w:rsidR="006726F9" w:rsidRDefault="00000000">
      <w:pPr>
        <w:numPr>
          <w:ilvl w:val="0"/>
          <w:numId w:val="6"/>
        </w:numPr>
        <w:spacing w:after="240"/>
      </w:pPr>
      <w:r>
        <w:rPr>
          <w:b/>
        </w:rPr>
        <w:t>Drawback</w:t>
      </w:r>
      <w:r>
        <w:t>: Adds extra typing effort.</w:t>
      </w:r>
    </w:p>
    <w:p w14:paraId="71B10340" w14:textId="77777777" w:rsidR="006726F9" w:rsidRDefault="006726F9"/>
    <w:p w14:paraId="2ED6B007" w14:textId="77777777" w:rsidR="006726F9" w:rsidRDefault="006726F9"/>
    <w:p w14:paraId="7D2BC718" w14:textId="77777777" w:rsidR="006726F9" w:rsidRDefault="00000000">
      <w:pPr>
        <w:rPr>
          <w:b/>
          <w:sz w:val="28"/>
          <w:szCs w:val="28"/>
          <w:highlight w:val="green"/>
        </w:rPr>
      </w:pPr>
      <w:r>
        <w:rPr>
          <w:b/>
          <w:sz w:val="28"/>
          <w:szCs w:val="28"/>
          <w:highlight w:val="green"/>
        </w:rPr>
        <w:t>Any type</w:t>
      </w:r>
    </w:p>
    <w:p w14:paraId="1381D9A9" w14:textId="77777777" w:rsidR="006726F9" w:rsidRDefault="006726F9"/>
    <w:p w14:paraId="7787D845" w14:textId="77777777" w:rsidR="006726F9" w:rsidRDefault="006726F9"/>
    <w:p w14:paraId="3180D1E4" w14:textId="104AB7F6" w:rsidR="006726F9" w:rsidRDefault="00000000">
      <w:r>
        <w:t xml:space="preserve">In TypeScript, the </w:t>
      </w:r>
      <w:r>
        <w:rPr>
          <w:rFonts w:ascii="Roboto Mono" w:eastAsia="Roboto Mono" w:hAnsi="Roboto Mono" w:cs="Roboto Mono"/>
          <w:color w:val="188038"/>
        </w:rPr>
        <w:t>any</w:t>
      </w:r>
      <w:r>
        <w:t xml:space="preserve"> type is a special type that can represent </w:t>
      </w:r>
      <w:r>
        <w:rPr>
          <w:b/>
        </w:rPr>
        <w:t xml:space="preserve">any </w:t>
      </w:r>
      <w:r>
        <w:t>, similar to JavaScript's dynamic typing. It essentially turns off type checking for that variable, allowing you to assign values of any type to it.</w:t>
      </w:r>
    </w:p>
    <w:p w14:paraId="3600F75D" w14:textId="77777777" w:rsidR="006726F9" w:rsidRDefault="00000000">
      <w:r>
        <w:rPr>
          <w:rStyle w:val="Strong"/>
          <w:rFonts w:eastAsia="SimSun"/>
          <w:sz w:val="24"/>
          <w:szCs w:val="24"/>
        </w:rPr>
        <w:lastRenderedPageBreak/>
        <w:t>Avoid it</w:t>
      </w:r>
      <w:r>
        <w:rPr>
          <w:rFonts w:eastAsia="SimSun"/>
          <w:sz w:val="24"/>
          <w:szCs w:val="24"/>
        </w:rPr>
        <w:t xml:space="preserve"> unless absolutely necessary because it disables type checking.</w:t>
      </w:r>
    </w:p>
    <w:p w14:paraId="5E1E74F6" w14:textId="77777777" w:rsidR="006726F9" w:rsidRDefault="006726F9"/>
    <w:p w14:paraId="5179FAD3" w14:textId="77777777" w:rsidR="006726F9" w:rsidRDefault="006726F9"/>
    <w:p w14:paraId="4F985B59" w14:textId="77777777" w:rsidR="006726F9" w:rsidRDefault="006726F9"/>
    <w:p w14:paraId="22F55859" w14:textId="77777777" w:rsidR="006726F9" w:rsidRDefault="006726F9"/>
    <w:p w14:paraId="394B2134" w14:textId="77777777" w:rsidR="006726F9" w:rsidRDefault="00000000">
      <w:r>
        <w:rPr>
          <w:noProof/>
        </w:rPr>
        <w:drawing>
          <wp:inline distT="0" distB="0" distL="114300" distR="114300" wp14:anchorId="04EC0DA6" wp14:editId="6ED45C5D">
            <wp:extent cx="2876550" cy="2000250"/>
            <wp:effectExtent l="0" t="0" r="3810" b="1143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10"/>
                    <a:stretch>
                      <a:fillRect/>
                    </a:stretch>
                  </pic:blipFill>
                  <pic:spPr>
                    <a:xfrm>
                      <a:off x="0" y="0"/>
                      <a:ext cx="2876550" cy="2000250"/>
                    </a:xfrm>
                    <a:prstGeom prst="rect">
                      <a:avLst/>
                    </a:prstGeom>
                    <a:noFill/>
                    <a:ln>
                      <a:noFill/>
                    </a:ln>
                  </pic:spPr>
                </pic:pic>
              </a:graphicData>
            </a:graphic>
          </wp:inline>
        </w:drawing>
      </w:r>
    </w:p>
    <w:p w14:paraId="12459DB0" w14:textId="77777777" w:rsidR="006726F9" w:rsidRDefault="006726F9"/>
    <w:p w14:paraId="13BF1B98" w14:textId="77777777" w:rsidR="006726F9" w:rsidRDefault="00000000">
      <w:r>
        <w:rPr>
          <w:noProof/>
        </w:rPr>
        <w:drawing>
          <wp:inline distT="114300" distB="114300" distL="114300" distR="114300" wp14:anchorId="63E84B6D" wp14:editId="61A28750">
            <wp:extent cx="5730875" cy="18796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46" name="image46.png"/>
                    <pic:cNvPicPr preferRelativeResize="0"/>
                  </pic:nvPicPr>
                  <pic:blipFill>
                    <a:blip r:embed="rId11"/>
                    <a:srcRect/>
                    <a:stretch>
                      <a:fillRect/>
                    </a:stretch>
                  </pic:blipFill>
                  <pic:spPr>
                    <a:xfrm>
                      <a:off x="0" y="0"/>
                      <a:ext cx="5731200" cy="1879600"/>
                    </a:xfrm>
                    <a:prstGeom prst="rect">
                      <a:avLst/>
                    </a:prstGeom>
                  </pic:spPr>
                </pic:pic>
              </a:graphicData>
            </a:graphic>
          </wp:inline>
        </w:drawing>
      </w:r>
    </w:p>
    <w:p w14:paraId="2592419B" w14:textId="77777777" w:rsidR="006726F9" w:rsidRDefault="006726F9"/>
    <w:p w14:paraId="76EB914D" w14:textId="77777777" w:rsidR="006726F9" w:rsidRDefault="006726F9"/>
    <w:p w14:paraId="46322771" w14:textId="77777777" w:rsidR="006726F9" w:rsidRDefault="00000000">
      <w:r>
        <w:rPr>
          <w:b/>
          <w:sz w:val="28"/>
          <w:szCs w:val="28"/>
          <w:highlight w:val="green"/>
        </w:rPr>
        <w:t>Unknown Type</w:t>
      </w:r>
      <w:r>
        <w:br/>
      </w:r>
      <w:r>
        <w:br/>
      </w:r>
      <w:r>
        <w:br/>
      </w:r>
      <w:r>
        <w:br/>
        <w:t xml:space="preserve">In TypeScript, the </w:t>
      </w:r>
      <w:r>
        <w:rPr>
          <w:rFonts w:ascii="Roboto Mono" w:eastAsia="Roboto Mono" w:hAnsi="Roboto Mono" w:cs="Roboto Mono"/>
          <w:color w:val="188038"/>
        </w:rPr>
        <w:t>unknown</w:t>
      </w:r>
      <w:r>
        <w:t xml:space="preserve"> type is similar to </w:t>
      </w:r>
      <w:r>
        <w:rPr>
          <w:rFonts w:ascii="Roboto Mono" w:eastAsia="Roboto Mono" w:hAnsi="Roboto Mono" w:cs="Roboto Mono"/>
          <w:color w:val="188038"/>
        </w:rPr>
        <w:t>any</w:t>
      </w:r>
      <w:r>
        <w:t xml:space="preserve"> because it can hold any value, but it is </w:t>
      </w:r>
      <w:r>
        <w:rPr>
          <w:b/>
        </w:rPr>
        <w:t>safer and more restrictive</w:t>
      </w:r>
      <w:r>
        <w:t xml:space="preserve">. While </w:t>
      </w:r>
      <w:r>
        <w:rPr>
          <w:rFonts w:ascii="Roboto Mono" w:eastAsia="Roboto Mono" w:hAnsi="Roboto Mono" w:cs="Roboto Mono"/>
          <w:color w:val="188038"/>
        </w:rPr>
        <w:t>any</w:t>
      </w:r>
      <w:r>
        <w:t xml:space="preserve"> disables type-checking completely, </w:t>
      </w:r>
      <w:r>
        <w:rPr>
          <w:rFonts w:ascii="Roboto Mono" w:eastAsia="Roboto Mono" w:hAnsi="Roboto Mono" w:cs="Roboto Mono"/>
          <w:color w:val="188038"/>
        </w:rPr>
        <w:t>unknown</w:t>
      </w:r>
      <w:r>
        <w:t xml:space="preserve"> requires you to explicitly check the type of a value before performing operations on it.</w:t>
      </w:r>
    </w:p>
    <w:p w14:paraId="0D1FE642" w14:textId="77777777" w:rsidR="006726F9" w:rsidRDefault="006726F9"/>
    <w:p w14:paraId="1BD11B0A" w14:textId="77777777" w:rsidR="006726F9" w:rsidRDefault="00000000">
      <w:r>
        <w:rPr>
          <w:noProof/>
        </w:rPr>
        <w:lastRenderedPageBreak/>
        <w:drawing>
          <wp:inline distT="0" distB="0" distL="114300" distR="114300" wp14:anchorId="332DE56D" wp14:editId="02C74684">
            <wp:extent cx="4667250" cy="3057525"/>
            <wp:effectExtent l="0" t="0" r="11430" b="571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12"/>
                    <a:stretch>
                      <a:fillRect/>
                    </a:stretch>
                  </pic:blipFill>
                  <pic:spPr>
                    <a:xfrm>
                      <a:off x="0" y="0"/>
                      <a:ext cx="4667250" cy="3057525"/>
                    </a:xfrm>
                    <a:prstGeom prst="rect">
                      <a:avLst/>
                    </a:prstGeom>
                    <a:noFill/>
                    <a:ln>
                      <a:noFill/>
                    </a:ln>
                  </pic:spPr>
                </pic:pic>
              </a:graphicData>
            </a:graphic>
          </wp:inline>
        </w:drawing>
      </w:r>
    </w:p>
    <w:p w14:paraId="400716CA" w14:textId="77777777" w:rsidR="006726F9" w:rsidRDefault="00000000">
      <w:r>
        <w:rPr>
          <w:noProof/>
        </w:rPr>
        <w:drawing>
          <wp:inline distT="114300" distB="114300" distL="114300" distR="114300" wp14:anchorId="31E8E71B" wp14:editId="4EF6D6A5">
            <wp:extent cx="5730875" cy="2590800"/>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28" name="image37.png"/>
                    <pic:cNvPicPr preferRelativeResize="0"/>
                  </pic:nvPicPr>
                  <pic:blipFill>
                    <a:blip r:embed="rId13"/>
                    <a:srcRect/>
                    <a:stretch>
                      <a:fillRect/>
                    </a:stretch>
                  </pic:blipFill>
                  <pic:spPr>
                    <a:xfrm>
                      <a:off x="0" y="0"/>
                      <a:ext cx="5731200" cy="2590800"/>
                    </a:xfrm>
                    <a:prstGeom prst="rect">
                      <a:avLst/>
                    </a:prstGeom>
                  </pic:spPr>
                </pic:pic>
              </a:graphicData>
            </a:graphic>
          </wp:inline>
        </w:drawing>
      </w:r>
    </w:p>
    <w:p w14:paraId="6B021A26" w14:textId="77777777" w:rsidR="006726F9" w:rsidRDefault="006726F9"/>
    <w:p w14:paraId="4AB20AAE" w14:textId="77777777" w:rsidR="006726F9" w:rsidRDefault="006726F9"/>
    <w:p w14:paraId="2B509E30" w14:textId="77777777" w:rsidR="006726F9" w:rsidRDefault="00000000">
      <w:pPr>
        <w:pStyle w:val="Heading3"/>
        <w:keepNext w:val="0"/>
        <w:keepLines w:val="0"/>
        <w:spacing w:before="280"/>
        <w:rPr>
          <w:b/>
          <w:color w:val="000000"/>
          <w:sz w:val="26"/>
          <w:szCs w:val="26"/>
          <w:highlight w:val="green"/>
        </w:rPr>
      </w:pPr>
      <w:bookmarkStart w:id="8" w:name="_kv90kle52hdt" w:colFirst="0" w:colLast="0"/>
      <w:bookmarkEnd w:id="8"/>
      <w:r>
        <w:rPr>
          <w:rFonts w:ascii="Roboto Mono" w:eastAsia="Roboto Mono" w:hAnsi="Roboto Mono" w:cs="Roboto Mono"/>
          <w:b/>
          <w:color w:val="000000"/>
          <w:sz w:val="26"/>
          <w:szCs w:val="26"/>
          <w:highlight w:val="green"/>
        </w:rPr>
        <w:t>never</w:t>
      </w:r>
      <w:r>
        <w:rPr>
          <w:b/>
          <w:color w:val="000000"/>
          <w:sz w:val="26"/>
          <w:szCs w:val="26"/>
          <w:highlight w:val="green"/>
        </w:rPr>
        <w:t xml:space="preserve"> Type  </w:t>
      </w:r>
    </w:p>
    <w:p w14:paraId="4ED15D45" w14:textId="77777777" w:rsidR="006726F9" w:rsidRDefault="00000000">
      <w:pPr>
        <w:spacing w:before="240" w:after="240"/>
      </w:pPr>
      <w:r>
        <w:t xml:space="preserve">The </w:t>
      </w:r>
      <w:r>
        <w:rPr>
          <w:rFonts w:ascii="Roboto Mono" w:eastAsia="Roboto Mono" w:hAnsi="Roboto Mono" w:cs="Roboto Mono"/>
          <w:color w:val="188038"/>
        </w:rPr>
        <w:t>never</w:t>
      </w:r>
      <w:r>
        <w:t xml:space="preserve"> type represents a value that </w:t>
      </w:r>
      <w:r>
        <w:rPr>
          <w:b/>
        </w:rPr>
        <w:t>never occurs</w:t>
      </w:r>
      <w:r>
        <w:t>. It’s used to indicate situations where:</w:t>
      </w:r>
    </w:p>
    <w:p w14:paraId="50F404FE" w14:textId="77777777" w:rsidR="006726F9" w:rsidRDefault="00000000">
      <w:pPr>
        <w:numPr>
          <w:ilvl w:val="0"/>
          <w:numId w:val="7"/>
        </w:numPr>
        <w:spacing w:before="240"/>
      </w:pPr>
      <w:r>
        <w:t xml:space="preserve">A function </w:t>
      </w:r>
      <w:r>
        <w:rPr>
          <w:b/>
        </w:rPr>
        <w:t>never returns</w:t>
      </w:r>
      <w:r>
        <w:t xml:space="preserve"> (e.g., it throws an error or goes into an infinite loop).</w:t>
      </w:r>
    </w:p>
    <w:p w14:paraId="3C7077D0" w14:textId="77777777" w:rsidR="006726F9" w:rsidRDefault="00000000">
      <w:pPr>
        <w:numPr>
          <w:ilvl w:val="0"/>
          <w:numId w:val="7"/>
        </w:numPr>
        <w:spacing w:after="240"/>
      </w:pPr>
      <w:r>
        <w:t xml:space="preserve">A type is </w:t>
      </w:r>
      <w:r>
        <w:rPr>
          <w:b/>
        </w:rPr>
        <w:t>impossible to assign</w:t>
      </w:r>
      <w:r>
        <w:t xml:space="preserve"> (e.g., a variable that can't have any valid value).</w:t>
      </w:r>
    </w:p>
    <w:p w14:paraId="41B143D9" w14:textId="77777777" w:rsidR="006726F9" w:rsidRDefault="00000000">
      <w:pPr>
        <w:spacing w:after="240"/>
      </w:pPr>
      <w:r>
        <w:rPr>
          <w:noProof/>
        </w:rPr>
        <w:lastRenderedPageBreak/>
        <w:drawing>
          <wp:inline distT="0" distB="0" distL="114300" distR="114300" wp14:anchorId="6E954EA2" wp14:editId="70F67CC2">
            <wp:extent cx="4953000" cy="2933700"/>
            <wp:effectExtent l="0" t="0" r="0" b="762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14"/>
                    <a:stretch>
                      <a:fillRect/>
                    </a:stretch>
                  </pic:blipFill>
                  <pic:spPr>
                    <a:xfrm>
                      <a:off x="0" y="0"/>
                      <a:ext cx="4953000" cy="2933700"/>
                    </a:xfrm>
                    <a:prstGeom prst="rect">
                      <a:avLst/>
                    </a:prstGeom>
                    <a:noFill/>
                    <a:ln>
                      <a:noFill/>
                    </a:ln>
                  </pic:spPr>
                </pic:pic>
              </a:graphicData>
            </a:graphic>
          </wp:inline>
        </w:drawing>
      </w:r>
    </w:p>
    <w:p w14:paraId="4884BB24" w14:textId="77777777" w:rsidR="006726F9" w:rsidRDefault="00000000">
      <w:r>
        <w:rPr>
          <w:noProof/>
        </w:rPr>
        <w:drawing>
          <wp:inline distT="114300" distB="114300" distL="114300" distR="114300" wp14:anchorId="3B1D0B7F" wp14:editId="644EEC10">
            <wp:extent cx="5730875" cy="2565400"/>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45" name="image51.png"/>
                    <pic:cNvPicPr preferRelativeResize="0"/>
                  </pic:nvPicPr>
                  <pic:blipFill>
                    <a:blip r:embed="rId15"/>
                    <a:srcRect/>
                    <a:stretch>
                      <a:fillRect/>
                    </a:stretch>
                  </pic:blipFill>
                  <pic:spPr>
                    <a:xfrm>
                      <a:off x="0" y="0"/>
                      <a:ext cx="5731200" cy="2565400"/>
                    </a:xfrm>
                    <a:prstGeom prst="rect">
                      <a:avLst/>
                    </a:prstGeom>
                  </pic:spPr>
                </pic:pic>
              </a:graphicData>
            </a:graphic>
          </wp:inline>
        </w:drawing>
      </w:r>
    </w:p>
    <w:p w14:paraId="270C2FB8" w14:textId="77777777" w:rsidR="006726F9" w:rsidRDefault="006726F9"/>
    <w:p w14:paraId="198F5EF1" w14:textId="77777777" w:rsidR="006726F9" w:rsidRDefault="006726F9"/>
    <w:p w14:paraId="2C3A06C3" w14:textId="77777777" w:rsidR="006726F9" w:rsidRDefault="006726F9"/>
    <w:p w14:paraId="49223E0E" w14:textId="77777777" w:rsidR="006726F9" w:rsidRDefault="00000000">
      <w:r>
        <w:rPr>
          <w:b/>
          <w:bCs/>
          <w:sz w:val="32"/>
          <w:szCs w:val="32"/>
          <w:highlight w:val="green"/>
          <w:lang w:val="en-IN"/>
        </w:rPr>
        <w:t>VOID</w:t>
      </w:r>
    </w:p>
    <w:p w14:paraId="41B38969" w14:textId="77777777" w:rsidR="006726F9" w:rsidRDefault="00000000">
      <w:pPr>
        <w:pStyle w:val="NormalWeb"/>
        <w:rPr>
          <w:rFonts w:ascii="Arial" w:hAnsi="Arial" w:cs="Arial"/>
        </w:rPr>
      </w:pPr>
      <w:r>
        <w:rPr>
          <w:rFonts w:ascii="Arial" w:hAnsi="Arial" w:cs="Arial"/>
        </w:rPr>
        <w:t xml:space="preserve">Used for functions that </w:t>
      </w:r>
      <w:r>
        <w:rPr>
          <w:rStyle w:val="Strong"/>
          <w:rFonts w:ascii="Arial" w:hAnsi="Arial" w:cs="Arial"/>
        </w:rPr>
        <w:t xml:space="preserve">do not return </w:t>
      </w:r>
      <w:proofErr w:type="gramStart"/>
      <w:r>
        <w:rPr>
          <w:rStyle w:val="Strong"/>
          <w:rFonts w:ascii="Arial" w:hAnsi="Arial" w:cs="Arial"/>
        </w:rPr>
        <w:t>a value</w:t>
      </w:r>
      <w:proofErr w:type="gramEnd"/>
      <w:r>
        <w:rPr>
          <w:rFonts w:ascii="Arial" w:hAnsi="Arial" w:cs="Arial"/>
        </w:rPr>
        <w:t>.</w:t>
      </w:r>
    </w:p>
    <w:p w14:paraId="1FAB5152" w14:textId="77777777" w:rsidR="006726F9" w:rsidRDefault="00000000">
      <w:r>
        <w:rPr>
          <w:noProof/>
        </w:rPr>
        <w:drawing>
          <wp:inline distT="0" distB="0" distL="114300" distR="114300" wp14:anchorId="42C3155A" wp14:editId="5116FAFB">
            <wp:extent cx="5727700" cy="1448435"/>
            <wp:effectExtent l="0" t="0" r="2540" b="14605"/>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16"/>
                    <a:stretch>
                      <a:fillRect/>
                    </a:stretch>
                  </pic:blipFill>
                  <pic:spPr>
                    <a:xfrm>
                      <a:off x="0" y="0"/>
                      <a:ext cx="5727700" cy="1448435"/>
                    </a:xfrm>
                    <a:prstGeom prst="rect">
                      <a:avLst/>
                    </a:prstGeom>
                    <a:noFill/>
                    <a:ln>
                      <a:noFill/>
                    </a:ln>
                  </pic:spPr>
                </pic:pic>
              </a:graphicData>
            </a:graphic>
          </wp:inline>
        </w:drawing>
      </w:r>
    </w:p>
    <w:p w14:paraId="0A5B77E8" w14:textId="77777777" w:rsidR="006726F9" w:rsidRDefault="006726F9"/>
    <w:p w14:paraId="7213ACD6" w14:textId="77777777" w:rsidR="006726F9" w:rsidRDefault="006726F9"/>
    <w:p w14:paraId="77DA785D" w14:textId="77777777" w:rsidR="006726F9" w:rsidRDefault="00000000">
      <w:pPr>
        <w:rPr>
          <w:rFonts w:ascii="Arial Black" w:eastAsia="SimSun" w:hAnsi="Arial Black" w:cs="Arial Black"/>
          <w:b/>
          <w:bCs/>
          <w:sz w:val="32"/>
          <w:szCs w:val="32"/>
          <w:highlight w:val="green"/>
        </w:rPr>
      </w:pPr>
      <w:r>
        <w:rPr>
          <w:rFonts w:ascii="Arial Black" w:eastAsia="SimSun" w:hAnsi="Arial Black" w:cs="Arial Black"/>
          <w:b/>
          <w:bCs/>
          <w:sz w:val="32"/>
          <w:szCs w:val="32"/>
          <w:highlight w:val="green"/>
        </w:rPr>
        <w:t>Object</w:t>
      </w:r>
    </w:p>
    <w:p w14:paraId="134873E9" w14:textId="77777777" w:rsidR="006726F9" w:rsidRDefault="006726F9">
      <w:pPr>
        <w:rPr>
          <w:rFonts w:ascii="Arial Black" w:eastAsia="SimSun" w:hAnsi="Arial Black" w:cs="Arial Black"/>
          <w:b/>
          <w:bCs/>
          <w:sz w:val="32"/>
          <w:szCs w:val="32"/>
          <w:highlight w:val="green"/>
        </w:rPr>
      </w:pPr>
    </w:p>
    <w:p w14:paraId="5D936951" w14:textId="77777777" w:rsidR="006726F9" w:rsidRDefault="00000000">
      <w:pPr>
        <w:rPr>
          <w:rFonts w:eastAsia="SimSun"/>
          <w:sz w:val="24"/>
          <w:szCs w:val="24"/>
        </w:rPr>
      </w:pPr>
      <w:r>
        <w:rPr>
          <w:rFonts w:eastAsia="SimSun"/>
          <w:sz w:val="24"/>
          <w:szCs w:val="24"/>
        </w:rPr>
        <w:t xml:space="preserve">Represents any </w:t>
      </w:r>
      <w:r>
        <w:rPr>
          <w:rStyle w:val="Strong"/>
          <w:rFonts w:eastAsia="SimSun"/>
          <w:sz w:val="24"/>
          <w:szCs w:val="24"/>
        </w:rPr>
        <w:t>non-primitive</w:t>
      </w:r>
      <w:r>
        <w:rPr>
          <w:rFonts w:eastAsia="SimSun"/>
          <w:sz w:val="24"/>
          <w:szCs w:val="24"/>
        </w:rPr>
        <w:t xml:space="preserve"> value (not </w:t>
      </w:r>
      <w:r>
        <w:rPr>
          <w:rStyle w:val="HTMLCode"/>
          <w:rFonts w:ascii="Arial" w:eastAsia="SimSun" w:hAnsi="Arial" w:cs="Arial"/>
          <w:sz w:val="24"/>
          <w:szCs w:val="24"/>
        </w:rPr>
        <w:t>number</w:t>
      </w:r>
      <w:r>
        <w:rPr>
          <w:rFonts w:eastAsia="SimSun"/>
          <w:sz w:val="24"/>
          <w:szCs w:val="24"/>
        </w:rPr>
        <w:t xml:space="preserve">, </w:t>
      </w:r>
      <w:r>
        <w:rPr>
          <w:rStyle w:val="HTMLCode"/>
          <w:rFonts w:ascii="Arial" w:eastAsia="SimSun" w:hAnsi="Arial" w:cs="Arial"/>
          <w:sz w:val="24"/>
          <w:szCs w:val="24"/>
        </w:rPr>
        <w:t>string</w:t>
      </w:r>
      <w:r>
        <w:rPr>
          <w:rFonts w:eastAsia="SimSun"/>
          <w:sz w:val="24"/>
          <w:szCs w:val="24"/>
        </w:rPr>
        <w:t xml:space="preserve">, </w:t>
      </w:r>
      <w:r>
        <w:rPr>
          <w:rStyle w:val="HTMLCode"/>
          <w:rFonts w:ascii="Arial" w:eastAsia="SimSun" w:hAnsi="Arial" w:cs="Arial"/>
          <w:sz w:val="24"/>
          <w:szCs w:val="24"/>
        </w:rPr>
        <w:t>boolean</w:t>
      </w:r>
      <w:r>
        <w:rPr>
          <w:rFonts w:eastAsia="SimSun"/>
          <w:sz w:val="24"/>
          <w:szCs w:val="24"/>
        </w:rPr>
        <w:t>, etc).</w:t>
      </w:r>
    </w:p>
    <w:p w14:paraId="7B3C20B0" w14:textId="77777777" w:rsidR="006726F9" w:rsidRDefault="00000000">
      <w:r>
        <w:rPr>
          <w:noProof/>
        </w:rPr>
        <w:drawing>
          <wp:inline distT="0" distB="0" distL="114300" distR="114300" wp14:anchorId="79A74E7D" wp14:editId="227B136A">
            <wp:extent cx="5730875" cy="1995170"/>
            <wp:effectExtent l="0" t="0" r="14605" b="127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pic:cNvPicPr>
                      <a:picLocks noChangeAspect="1"/>
                    </pic:cNvPicPr>
                  </pic:nvPicPr>
                  <pic:blipFill>
                    <a:blip r:embed="rId17"/>
                    <a:stretch>
                      <a:fillRect/>
                    </a:stretch>
                  </pic:blipFill>
                  <pic:spPr>
                    <a:xfrm>
                      <a:off x="0" y="0"/>
                      <a:ext cx="5730875" cy="1995170"/>
                    </a:xfrm>
                    <a:prstGeom prst="rect">
                      <a:avLst/>
                    </a:prstGeom>
                    <a:noFill/>
                    <a:ln>
                      <a:noFill/>
                    </a:ln>
                  </pic:spPr>
                </pic:pic>
              </a:graphicData>
            </a:graphic>
          </wp:inline>
        </w:drawing>
      </w:r>
    </w:p>
    <w:p w14:paraId="4CBEFF17" w14:textId="77777777" w:rsidR="006726F9" w:rsidRDefault="006726F9"/>
    <w:p w14:paraId="564CF8A2" w14:textId="77777777" w:rsidR="006726F9" w:rsidRDefault="00000000">
      <w:pPr>
        <w:rPr>
          <w:rFonts w:eastAsia="SimSun"/>
          <w:b/>
          <w:bCs/>
          <w:sz w:val="28"/>
          <w:szCs w:val="28"/>
          <w:highlight w:val="green"/>
          <w:lang w:val="en-IN"/>
        </w:rPr>
      </w:pPr>
      <w:r>
        <w:rPr>
          <w:rFonts w:eastAsia="SimSun"/>
          <w:b/>
          <w:bCs/>
          <w:sz w:val="28"/>
          <w:szCs w:val="28"/>
          <w:highlight w:val="green"/>
          <w:lang w:val="en-IN"/>
        </w:rPr>
        <w:t>ARRAY</w:t>
      </w:r>
    </w:p>
    <w:p w14:paraId="61EB528A" w14:textId="77777777" w:rsidR="006726F9" w:rsidRDefault="006726F9">
      <w:pPr>
        <w:rPr>
          <w:rFonts w:eastAsia="SimSun"/>
          <w:b/>
          <w:bCs/>
          <w:sz w:val="28"/>
          <w:szCs w:val="28"/>
          <w:highlight w:val="green"/>
          <w:lang w:val="en-IN"/>
        </w:rPr>
      </w:pPr>
    </w:p>
    <w:p w14:paraId="1BCA635C" w14:textId="77777777" w:rsidR="006726F9" w:rsidRDefault="00000000">
      <w:pPr>
        <w:rPr>
          <w:rFonts w:eastAsia="SimSun"/>
          <w:sz w:val="24"/>
          <w:szCs w:val="24"/>
        </w:rPr>
      </w:pPr>
      <w:r>
        <w:rPr>
          <w:rFonts w:eastAsia="SimSun"/>
          <w:sz w:val="24"/>
          <w:szCs w:val="24"/>
        </w:rPr>
        <w:t xml:space="preserve">Use </w:t>
      </w:r>
      <w:r>
        <w:rPr>
          <w:rStyle w:val="HTMLCode"/>
          <w:rFonts w:ascii="Arial" w:eastAsia="SimSun" w:hAnsi="Arial" w:cs="Arial"/>
          <w:sz w:val="24"/>
          <w:szCs w:val="24"/>
        </w:rPr>
        <w:t>type[]</w:t>
      </w:r>
      <w:r>
        <w:rPr>
          <w:rFonts w:eastAsia="SimSun"/>
          <w:sz w:val="24"/>
          <w:szCs w:val="24"/>
        </w:rPr>
        <w:t xml:space="preserve"> or </w:t>
      </w:r>
      <w:r>
        <w:rPr>
          <w:rStyle w:val="HTMLCode"/>
          <w:rFonts w:ascii="Arial" w:eastAsia="SimSun" w:hAnsi="Arial" w:cs="Arial"/>
          <w:sz w:val="24"/>
          <w:szCs w:val="24"/>
        </w:rPr>
        <w:t>Array&lt;type&gt;</w:t>
      </w:r>
      <w:r>
        <w:rPr>
          <w:rFonts w:eastAsia="SimSun"/>
          <w:sz w:val="24"/>
          <w:szCs w:val="24"/>
        </w:rPr>
        <w:t>.</w:t>
      </w:r>
    </w:p>
    <w:p w14:paraId="3E527120" w14:textId="77777777" w:rsidR="006726F9" w:rsidRDefault="006726F9">
      <w:pPr>
        <w:rPr>
          <w:rFonts w:eastAsia="SimSun"/>
          <w:sz w:val="24"/>
          <w:szCs w:val="24"/>
        </w:rPr>
      </w:pPr>
    </w:p>
    <w:p w14:paraId="7BCAB502" w14:textId="77777777" w:rsidR="006726F9" w:rsidRDefault="00000000">
      <w:r>
        <w:rPr>
          <w:noProof/>
        </w:rPr>
        <w:drawing>
          <wp:inline distT="0" distB="0" distL="114300" distR="114300" wp14:anchorId="66A482AD" wp14:editId="50361764">
            <wp:extent cx="5295900" cy="1628775"/>
            <wp:effectExtent l="0" t="0" r="7620" b="1905"/>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pic:cNvPicPr>
                      <a:picLocks noChangeAspect="1"/>
                    </pic:cNvPicPr>
                  </pic:nvPicPr>
                  <pic:blipFill>
                    <a:blip r:embed="rId18"/>
                    <a:stretch>
                      <a:fillRect/>
                    </a:stretch>
                  </pic:blipFill>
                  <pic:spPr>
                    <a:xfrm>
                      <a:off x="0" y="0"/>
                      <a:ext cx="5295900" cy="1628775"/>
                    </a:xfrm>
                    <a:prstGeom prst="rect">
                      <a:avLst/>
                    </a:prstGeom>
                    <a:noFill/>
                    <a:ln>
                      <a:noFill/>
                    </a:ln>
                  </pic:spPr>
                </pic:pic>
              </a:graphicData>
            </a:graphic>
          </wp:inline>
        </w:drawing>
      </w:r>
      <w:r>
        <w:br/>
      </w:r>
    </w:p>
    <w:p w14:paraId="2A8F0C82" w14:textId="77777777" w:rsidR="006726F9" w:rsidRDefault="00000000">
      <w:pPr>
        <w:rPr>
          <w:rFonts w:eastAsia="SimSun"/>
          <w:sz w:val="28"/>
          <w:szCs w:val="28"/>
          <w:highlight w:val="green"/>
          <w:lang w:val="en-IN"/>
        </w:rPr>
      </w:pPr>
      <w:r>
        <w:rPr>
          <w:rFonts w:eastAsia="SimSun"/>
          <w:sz w:val="28"/>
          <w:szCs w:val="28"/>
          <w:highlight w:val="green"/>
          <w:lang w:val="en-IN"/>
        </w:rPr>
        <w:t>TUPLE</w:t>
      </w:r>
    </w:p>
    <w:p w14:paraId="4CDF9797" w14:textId="77777777" w:rsidR="006726F9" w:rsidRDefault="006726F9">
      <w:pPr>
        <w:rPr>
          <w:rFonts w:eastAsia="SimSun"/>
          <w:sz w:val="28"/>
          <w:szCs w:val="28"/>
          <w:highlight w:val="green"/>
          <w:lang w:val="en-IN"/>
        </w:rPr>
      </w:pPr>
    </w:p>
    <w:p w14:paraId="38C756D2" w14:textId="77777777" w:rsidR="006726F9" w:rsidRDefault="00000000">
      <w:pPr>
        <w:rPr>
          <w:rStyle w:val="Strong"/>
          <w:rFonts w:eastAsia="SimSun"/>
          <w:sz w:val="24"/>
          <w:szCs w:val="24"/>
        </w:rPr>
      </w:pPr>
      <w:r>
        <w:rPr>
          <w:rFonts w:eastAsia="SimSun"/>
          <w:sz w:val="24"/>
          <w:szCs w:val="24"/>
        </w:rPr>
        <w:t xml:space="preserve">Fixed-length arrays with </w:t>
      </w:r>
      <w:r>
        <w:rPr>
          <w:rStyle w:val="Strong"/>
          <w:rFonts w:eastAsia="SimSun"/>
          <w:sz w:val="24"/>
          <w:szCs w:val="24"/>
        </w:rPr>
        <w:t>specific types at each position</w:t>
      </w:r>
    </w:p>
    <w:p w14:paraId="525A7D65" w14:textId="77777777" w:rsidR="006726F9" w:rsidRDefault="006726F9">
      <w:pPr>
        <w:rPr>
          <w:rStyle w:val="Strong"/>
          <w:rFonts w:eastAsia="SimSun"/>
          <w:sz w:val="24"/>
          <w:szCs w:val="24"/>
        </w:rPr>
      </w:pPr>
    </w:p>
    <w:p w14:paraId="748973FD" w14:textId="77777777" w:rsidR="006726F9" w:rsidRDefault="00000000">
      <w:r>
        <w:rPr>
          <w:noProof/>
        </w:rPr>
        <w:lastRenderedPageBreak/>
        <w:drawing>
          <wp:inline distT="0" distB="0" distL="114300" distR="114300" wp14:anchorId="462C2A6C" wp14:editId="27645BEF">
            <wp:extent cx="5728335" cy="2571750"/>
            <wp:effectExtent l="0" t="0" r="1905" b="381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0"/>
                    <pic:cNvPicPr>
                      <a:picLocks noChangeAspect="1"/>
                    </pic:cNvPicPr>
                  </pic:nvPicPr>
                  <pic:blipFill>
                    <a:blip r:embed="rId19"/>
                    <a:stretch>
                      <a:fillRect/>
                    </a:stretch>
                  </pic:blipFill>
                  <pic:spPr>
                    <a:xfrm>
                      <a:off x="0" y="0"/>
                      <a:ext cx="5728335" cy="2571750"/>
                    </a:xfrm>
                    <a:prstGeom prst="rect">
                      <a:avLst/>
                    </a:prstGeom>
                    <a:noFill/>
                    <a:ln>
                      <a:noFill/>
                    </a:ln>
                  </pic:spPr>
                </pic:pic>
              </a:graphicData>
            </a:graphic>
          </wp:inline>
        </w:drawing>
      </w:r>
    </w:p>
    <w:p w14:paraId="5833AB1E" w14:textId="77777777" w:rsidR="006726F9" w:rsidRDefault="006726F9">
      <w:pPr>
        <w:rPr>
          <w:lang w:val="en-IN"/>
        </w:rPr>
      </w:pPr>
    </w:p>
    <w:p w14:paraId="513881A1" w14:textId="77777777" w:rsidR="006726F9" w:rsidRDefault="00000000">
      <w:pPr>
        <w:rPr>
          <w:b/>
          <w:sz w:val="28"/>
          <w:szCs w:val="28"/>
          <w:highlight w:val="green"/>
        </w:rPr>
      </w:pPr>
      <w:r>
        <w:rPr>
          <w:b/>
          <w:sz w:val="28"/>
          <w:szCs w:val="28"/>
          <w:highlight w:val="green"/>
        </w:rPr>
        <w:t>Enum Type</w:t>
      </w:r>
    </w:p>
    <w:p w14:paraId="7FD1CE42" w14:textId="77777777" w:rsidR="006726F9" w:rsidRDefault="006726F9"/>
    <w:p w14:paraId="2EE2B2D6" w14:textId="77777777" w:rsidR="006726F9" w:rsidRDefault="00000000">
      <w:r>
        <w:t xml:space="preserve">In TypeScript, </w:t>
      </w:r>
      <w:r>
        <w:rPr>
          <w:rFonts w:ascii="Roboto Mono" w:eastAsia="Roboto Mono" w:hAnsi="Roboto Mono" w:cs="Roboto Mono"/>
          <w:b/>
          <w:color w:val="188038"/>
        </w:rPr>
        <w:t>enum</w:t>
      </w:r>
      <w:r>
        <w:t xml:space="preserve"> is a special data type used to define a set of named constants. Enums make your code more readable and maintainable by giving meaningful names to values.</w:t>
      </w:r>
    </w:p>
    <w:p w14:paraId="49F39522" w14:textId="77777777" w:rsidR="006726F9" w:rsidRDefault="006726F9"/>
    <w:p w14:paraId="20AD0794" w14:textId="77777777" w:rsidR="006726F9" w:rsidRDefault="006726F9"/>
    <w:p w14:paraId="29088485" w14:textId="77777777" w:rsidR="006726F9" w:rsidRDefault="00000000">
      <w:pPr>
        <w:pStyle w:val="Heading3"/>
        <w:keepNext w:val="0"/>
        <w:keepLines w:val="0"/>
        <w:spacing w:before="280"/>
        <w:rPr>
          <w:b/>
          <w:color w:val="000000"/>
          <w:sz w:val="26"/>
          <w:szCs w:val="26"/>
          <w:highlight w:val="yellow"/>
        </w:rPr>
      </w:pPr>
      <w:bookmarkStart w:id="9" w:name="_yn5hefet3hba" w:colFirst="0" w:colLast="0"/>
      <w:bookmarkEnd w:id="9"/>
      <w:r>
        <w:rPr>
          <w:b/>
          <w:color w:val="000000"/>
          <w:sz w:val="26"/>
          <w:szCs w:val="26"/>
          <w:highlight w:val="yellow"/>
        </w:rPr>
        <w:t>Types of Enums in TypeScript:</w:t>
      </w:r>
    </w:p>
    <w:p w14:paraId="46D0AE4B" w14:textId="3B99533D" w:rsidR="006726F9" w:rsidRDefault="00000000">
      <w:pPr>
        <w:numPr>
          <w:ilvl w:val="0"/>
          <w:numId w:val="8"/>
        </w:numPr>
        <w:spacing w:before="240" w:after="240"/>
      </w:pPr>
      <w:r>
        <w:rPr>
          <w:b/>
          <w:shd w:val="clear" w:color="auto" w:fill="FF9900"/>
        </w:rPr>
        <w:t>Numeric Enums</w:t>
      </w:r>
      <w:r>
        <w:rPr>
          <w:b/>
        </w:rPr>
        <w:br/>
      </w:r>
      <w:r>
        <w:t xml:space="preserve">Numeric enums have  assigned numbers starting from </w:t>
      </w:r>
      <w:r>
        <w:rPr>
          <w:rFonts w:ascii="Roboto Mono" w:eastAsia="Roboto Mono" w:hAnsi="Roboto Mono" w:cs="Roboto Mono"/>
          <w:color w:val="188038"/>
        </w:rPr>
        <w:t>0</w:t>
      </w:r>
      <w:r>
        <w:t xml:space="preserve"> by default. You can also manually specify values.</w:t>
      </w:r>
    </w:p>
    <w:p w14:paraId="4EBB5421" w14:textId="77777777" w:rsidR="006726F9" w:rsidRDefault="00000000">
      <w:r>
        <w:rPr>
          <w:noProof/>
        </w:rPr>
        <w:drawing>
          <wp:inline distT="114300" distB="114300" distL="114300" distR="114300" wp14:anchorId="5027AC7A" wp14:editId="1D109732">
            <wp:extent cx="2794635" cy="2201545"/>
            <wp:effectExtent l="0" t="0" r="9525" b="8255"/>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referRelativeResize="0"/>
                  </pic:nvPicPr>
                  <pic:blipFill>
                    <a:blip r:embed="rId20"/>
                    <a:srcRect/>
                    <a:stretch>
                      <a:fillRect/>
                    </a:stretch>
                  </pic:blipFill>
                  <pic:spPr>
                    <a:xfrm>
                      <a:off x="0" y="0"/>
                      <a:ext cx="2794635" cy="2201545"/>
                    </a:xfrm>
                    <a:prstGeom prst="rect">
                      <a:avLst/>
                    </a:prstGeom>
                  </pic:spPr>
                </pic:pic>
              </a:graphicData>
            </a:graphic>
          </wp:inline>
        </w:drawing>
      </w:r>
    </w:p>
    <w:p w14:paraId="03974A83" w14:textId="77777777" w:rsidR="006726F9" w:rsidRDefault="006726F9"/>
    <w:p w14:paraId="5E1232DE" w14:textId="77777777" w:rsidR="006726F9" w:rsidRDefault="006726F9"/>
    <w:p w14:paraId="7B366016" w14:textId="77777777" w:rsidR="006726F9" w:rsidRDefault="00000000">
      <w:pPr>
        <w:rPr>
          <w:b/>
          <w:shd w:val="clear" w:color="auto" w:fill="FF9900"/>
        </w:rPr>
      </w:pPr>
      <w:r>
        <w:rPr>
          <w:b/>
        </w:rPr>
        <w:t>2.</w:t>
      </w:r>
      <w:r>
        <w:rPr>
          <w:b/>
          <w:shd w:val="clear" w:color="auto" w:fill="FF9900"/>
        </w:rPr>
        <w:t>String Enums</w:t>
      </w:r>
    </w:p>
    <w:p w14:paraId="70112C57" w14:textId="77777777" w:rsidR="006726F9" w:rsidRDefault="00000000">
      <w:r>
        <w:t>String enums let you assign string values to constants, making them more descriptive.</w:t>
      </w:r>
    </w:p>
    <w:p w14:paraId="5DDF0BA7" w14:textId="77777777" w:rsidR="006726F9" w:rsidRDefault="006726F9"/>
    <w:p w14:paraId="50CEDDDC" w14:textId="77777777" w:rsidR="006726F9" w:rsidRDefault="00000000">
      <w:r>
        <w:rPr>
          <w:noProof/>
        </w:rPr>
        <w:lastRenderedPageBreak/>
        <w:drawing>
          <wp:inline distT="114300" distB="114300" distL="114300" distR="114300" wp14:anchorId="20850899" wp14:editId="2AA7883C">
            <wp:extent cx="3011170" cy="197040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21"/>
                    <a:srcRect/>
                    <a:stretch>
                      <a:fillRect/>
                    </a:stretch>
                  </pic:blipFill>
                  <pic:spPr>
                    <a:xfrm>
                      <a:off x="0" y="0"/>
                      <a:ext cx="3011457" cy="1971018"/>
                    </a:xfrm>
                    <a:prstGeom prst="rect">
                      <a:avLst/>
                    </a:prstGeom>
                  </pic:spPr>
                </pic:pic>
              </a:graphicData>
            </a:graphic>
          </wp:inline>
        </w:drawing>
      </w:r>
    </w:p>
    <w:p w14:paraId="2B2212BF" w14:textId="77777777" w:rsidR="006726F9" w:rsidRDefault="006726F9"/>
    <w:p w14:paraId="5535EA59" w14:textId="77777777" w:rsidR="006726F9" w:rsidRDefault="00000000">
      <w:pPr>
        <w:numPr>
          <w:ilvl w:val="0"/>
          <w:numId w:val="9"/>
        </w:numPr>
        <w:spacing w:before="240" w:after="240"/>
      </w:pPr>
      <w:r>
        <w:rPr>
          <w:b/>
        </w:rPr>
        <w:t>Heterogeneous Enums</w:t>
      </w:r>
      <w:r>
        <w:rPr>
          <w:b/>
        </w:rPr>
        <w:br/>
      </w:r>
      <w:r>
        <w:t>Enums can contain both numeric and string values, but this is less common.</w:t>
      </w:r>
    </w:p>
    <w:p w14:paraId="106C44AE" w14:textId="77777777" w:rsidR="006726F9" w:rsidRDefault="00000000">
      <w:pPr>
        <w:spacing w:before="240" w:after="240"/>
      </w:pPr>
      <w:r>
        <w:t xml:space="preserve">      </w:t>
      </w:r>
      <w:r>
        <w:rPr>
          <w:noProof/>
        </w:rPr>
        <w:drawing>
          <wp:inline distT="114300" distB="114300" distL="114300" distR="114300" wp14:anchorId="7822378A" wp14:editId="53B9AFDA">
            <wp:extent cx="2740660" cy="169989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22"/>
                    <a:srcRect/>
                    <a:stretch>
                      <a:fillRect/>
                    </a:stretch>
                  </pic:blipFill>
                  <pic:spPr>
                    <a:xfrm>
                      <a:off x="0" y="0"/>
                      <a:ext cx="2740780" cy="1700213"/>
                    </a:xfrm>
                    <a:prstGeom prst="rect">
                      <a:avLst/>
                    </a:prstGeom>
                  </pic:spPr>
                </pic:pic>
              </a:graphicData>
            </a:graphic>
          </wp:inline>
        </w:drawing>
      </w:r>
    </w:p>
    <w:p w14:paraId="249393B7" w14:textId="77777777" w:rsidR="006726F9" w:rsidRDefault="006726F9">
      <w:pPr>
        <w:spacing w:before="240" w:after="240"/>
        <w:rPr>
          <w:b/>
          <w:sz w:val="28"/>
          <w:szCs w:val="28"/>
          <w:highlight w:val="green"/>
        </w:rPr>
      </w:pPr>
    </w:p>
    <w:p w14:paraId="4C96986A" w14:textId="77777777" w:rsidR="006726F9" w:rsidRDefault="006726F9">
      <w:pPr>
        <w:spacing w:before="240" w:after="240"/>
        <w:rPr>
          <w:b/>
          <w:sz w:val="28"/>
          <w:szCs w:val="28"/>
          <w:highlight w:val="green"/>
        </w:rPr>
      </w:pPr>
    </w:p>
    <w:p w14:paraId="4861F88B" w14:textId="77777777" w:rsidR="006726F9" w:rsidRDefault="00000000">
      <w:pPr>
        <w:spacing w:before="240" w:after="240"/>
        <w:rPr>
          <w:b/>
          <w:sz w:val="28"/>
          <w:szCs w:val="28"/>
          <w:highlight w:val="green"/>
        </w:rPr>
      </w:pPr>
      <w:r>
        <w:rPr>
          <w:b/>
          <w:sz w:val="28"/>
          <w:szCs w:val="28"/>
          <w:highlight w:val="green"/>
        </w:rPr>
        <w:t>Tuple</w:t>
      </w:r>
    </w:p>
    <w:p w14:paraId="7188C4C2" w14:textId="77777777" w:rsidR="006726F9" w:rsidRDefault="006726F9">
      <w:pPr>
        <w:spacing w:before="240" w:after="240"/>
      </w:pPr>
    </w:p>
    <w:p w14:paraId="26F145A2" w14:textId="77777777" w:rsidR="006726F9" w:rsidRDefault="00000000">
      <w:pPr>
        <w:spacing w:before="240" w:after="240"/>
      </w:pPr>
      <w:r>
        <w:t xml:space="preserve">In TypeScript, a </w:t>
      </w:r>
      <w:r>
        <w:rPr>
          <w:b/>
        </w:rPr>
        <w:t>tuple</w:t>
      </w:r>
      <w:r>
        <w:t xml:space="preserve"> is a fixed-size array where each element can have a different type. It allows you to group values of different types together into a single entity, maintaining the order of the elements.</w:t>
      </w:r>
    </w:p>
    <w:p w14:paraId="110914C5" w14:textId="77777777" w:rsidR="006726F9" w:rsidRDefault="00000000">
      <w:pPr>
        <w:pStyle w:val="Heading3"/>
        <w:keepNext w:val="0"/>
        <w:keepLines w:val="0"/>
        <w:spacing w:before="280"/>
        <w:rPr>
          <w:b/>
          <w:color w:val="000000"/>
          <w:sz w:val="26"/>
          <w:szCs w:val="26"/>
        </w:rPr>
      </w:pPr>
      <w:bookmarkStart w:id="10" w:name="_6i6bjcxkmxoh" w:colFirst="0" w:colLast="0"/>
      <w:bookmarkEnd w:id="10"/>
      <w:r>
        <w:rPr>
          <w:b/>
          <w:color w:val="000000"/>
          <w:sz w:val="26"/>
          <w:szCs w:val="26"/>
        </w:rPr>
        <w:t>Key points about Tuples in TypeScript:</w:t>
      </w:r>
    </w:p>
    <w:p w14:paraId="246E96E5" w14:textId="77777777" w:rsidR="006726F9" w:rsidRDefault="00000000">
      <w:pPr>
        <w:numPr>
          <w:ilvl w:val="0"/>
          <w:numId w:val="10"/>
        </w:numPr>
        <w:spacing w:before="240"/>
      </w:pPr>
      <w:r>
        <w:rPr>
          <w:b/>
        </w:rPr>
        <w:t>Fixed Length</w:t>
      </w:r>
      <w:r>
        <w:t>: The number of elements in a tuple is fixed, and TypeScript checks that the tuple matches the defined type.</w:t>
      </w:r>
    </w:p>
    <w:p w14:paraId="419F940D" w14:textId="77777777" w:rsidR="006726F9" w:rsidRDefault="00000000">
      <w:pPr>
        <w:numPr>
          <w:ilvl w:val="0"/>
          <w:numId w:val="10"/>
        </w:numPr>
      </w:pPr>
      <w:r>
        <w:rPr>
          <w:b/>
        </w:rPr>
        <w:t>Different Types</w:t>
      </w:r>
      <w:r>
        <w:t>: Each element of a tuple can have a different type (e.g., string, number, boolean).</w:t>
      </w:r>
    </w:p>
    <w:p w14:paraId="21FF8DCB" w14:textId="77777777" w:rsidR="006726F9" w:rsidRDefault="00000000">
      <w:pPr>
        <w:numPr>
          <w:ilvl w:val="0"/>
          <w:numId w:val="10"/>
        </w:numPr>
        <w:spacing w:after="240"/>
      </w:pPr>
      <w:r>
        <w:rPr>
          <w:b/>
        </w:rPr>
        <w:t>Index-based Access</w:t>
      </w:r>
      <w:r>
        <w:t>: You can access the tuple elements using their index.</w:t>
      </w:r>
    </w:p>
    <w:p w14:paraId="63EF5AC4" w14:textId="77777777" w:rsidR="006726F9" w:rsidRDefault="00000000">
      <w:pPr>
        <w:spacing w:before="240" w:after="240"/>
      </w:pPr>
      <w:r>
        <w:rPr>
          <w:noProof/>
        </w:rPr>
        <w:lastRenderedPageBreak/>
        <w:drawing>
          <wp:inline distT="114300" distB="114300" distL="114300" distR="114300" wp14:anchorId="159C2ED1" wp14:editId="23BCBBA1">
            <wp:extent cx="4690745" cy="27120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23"/>
                    <a:srcRect/>
                    <a:stretch>
                      <a:fillRect/>
                    </a:stretch>
                  </pic:blipFill>
                  <pic:spPr>
                    <a:xfrm>
                      <a:off x="0" y="0"/>
                      <a:ext cx="4691063" cy="2712287"/>
                    </a:xfrm>
                    <a:prstGeom prst="rect">
                      <a:avLst/>
                    </a:prstGeom>
                  </pic:spPr>
                </pic:pic>
              </a:graphicData>
            </a:graphic>
          </wp:inline>
        </w:drawing>
      </w:r>
    </w:p>
    <w:p w14:paraId="707A0FFB" w14:textId="77777777" w:rsidR="006726F9" w:rsidRDefault="006726F9">
      <w:pPr>
        <w:spacing w:before="240" w:after="240"/>
      </w:pPr>
    </w:p>
    <w:p w14:paraId="15C3F6EA" w14:textId="77777777" w:rsidR="006726F9" w:rsidRDefault="00000000">
      <w:pPr>
        <w:pStyle w:val="Heading3"/>
        <w:keepNext w:val="0"/>
        <w:keepLines w:val="0"/>
        <w:spacing w:before="280"/>
        <w:rPr>
          <w:b/>
          <w:color w:val="000000"/>
          <w:sz w:val="26"/>
          <w:szCs w:val="26"/>
          <w:highlight w:val="yellow"/>
        </w:rPr>
      </w:pPr>
      <w:bookmarkStart w:id="11" w:name="_69id3smm69qc" w:colFirst="0" w:colLast="0"/>
      <w:bookmarkEnd w:id="11"/>
      <w:r>
        <w:rPr>
          <w:b/>
          <w:color w:val="000000"/>
          <w:sz w:val="26"/>
          <w:szCs w:val="26"/>
          <w:highlight w:val="yellow"/>
        </w:rPr>
        <w:t>Tuple with Optional Elements:</w:t>
      </w:r>
    </w:p>
    <w:p w14:paraId="19E423AF" w14:textId="77777777" w:rsidR="006726F9" w:rsidRDefault="00000000">
      <w:pPr>
        <w:spacing w:before="240" w:after="240"/>
      </w:pPr>
      <w:r>
        <w:t xml:space="preserve">You can also define optional elements in a tuple using the </w:t>
      </w:r>
      <w:r>
        <w:rPr>
          <w:rFonts w:ascii="Roboto Mono" w:eastAsia="Roboto Mono" w:hAnsi="Roboto Mono" w:cs="Roboto Mono"/>
          <w:color w:val="188038"/>
        </w:rPr>
        <w:t>?</w:t>
      </w:r>
      <w:r>
        <w:t xml:space="preserve"> symbol.</w:t>
      </w:r>
    </w:p>
    <w:p w14:paraId="6039BEA6" w14:textId="77777777" w:rsidR="006726F9" w:rsidRDefault="006726F9">
      <w:pPr>
        <w:spacing w:before="240" w:after="240"/>
      </w:pPr>
    </w:p>
    <w:p w14:paraId="2253CA7C" w14:textId="77777777" w:rsidR="006726F9" w:rsidRDefault="00000000">
      <w:pPr>
        <w:spacing w:before="240" w:after="240"/>
      </w:pPr>
      <w:r>
        <w:rPr>
          <w:noProof/>
        </w:rPr>
        <w:drawing>
          <wp:inline distT="114300" distB="114300" distL="114300" distR="114300" wp14:anchorId="1A76CFB4" wp14:editId="5B0AF96A">
            <wp:extent cx="5062220" cy="84074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31" name="image22.png"/>
                    <pic:cNvPicPr preferRelativeResize="0"/>
                  </pic:nvPicPr>
                  <pic:blipFill>
                    <a:blip r:embed="rId24"/>
                    <a:srcRect/>
                    <a:stretch>
                      <a:fillRect/>
                    </a:stretch>
                  </pic:blipFill>
                  <pic:spPr>
                    <a:xfrm>
                      <a:off x="0" y="0"/>
                      <a:ext cx="5062538" cy="840953"/>
                    </a:xfrm>
                    <a:prstGeom prst="rect">
                      <a:avLst/>
                    </a:prstGeom>
                  </pic:spPr>
                </pic:pic>
              </a:graphicData>
            </a:graphic>
          </wp:inline>
        </w:drawing>
      </w:r>
    </w:p>
    <w:p w14:paraId="038BCB45" w14:textId="77777777" w:rsidR="006726F9" w:rsidRDefault="006726F9">
      <w:pPr>
        <w:spacing w:before="240" w:after="240"/>
      </w:pPr>
    </w:p>
    <w:p w14:paraId="2501CFD7" w14:textId="77777777" w:rsidR="006726F9" w:rsidRDefault="00000000">
      <w:pPr>
        <w:pStyle w:val="Heading3"/>
        <w:keepNext w:val="0"/>
        <w:keepLines w:val="0"/>
        <w:spacing w:before="280"/>
        <w:rPr>
          <w:b/>
          <w:color w:val="000000"/>
          <w:sz w:val="26"/>
          <w:szCs w:val="26"/>
          <w:highlight w:val="yellow"/>
        </w:rPr>
      </w:pPr>
      <w:bookmarkStart w:id="12" w:name="_mc9j4sc3fqhh" w:colFirst="0" w:colLast="0"/>
      <w:bookmarkEnd w:id="12"/>
      <w:r>
        <w:rPr>
          <w:b/>
          <w:color w:val="000000"/>
          <w:sz w:val="26"/>
          <w:szCs w:val="26"/>
          <w:highlight w:val="yellow"/>
        </w:rPr>
        <w:t>Tuple with Rest Elements:</w:t>
      </w:r>
    </w:p>
    <w:p w14:paraId="518F204E" w14:textId="77777777" w:rsidR="006726F9" w:rsidRDefault="00000000">
      <w:pPr>
        <w:spacing w:before="240" w:after="240"/>
      </w:pPr>
      <w:r>
        <w:t>You can define tuples with a fixed number of elements followed by a rest parameter to represent any number of remaining elements.</w:t>
      </w:r>
    </w:p>
    <w:p w14:paraId="7AD728D3" w14:textId="77777777" w:rsidR="006726F9" w:rsidRDefault="006726F9">
      <w:pPr>
        <w:spacing w:before="240" w:after="240"/>
      </w:pPr>
    </w:p>
    <w:p w14:paraId="2B461459" w14:textId="77777777" w:rsidR="006726F9" w:rsidRDefault="00000000">
      <w:pPr>
        <w:spacing w:before="240" w:after="240"/>
      </w:pPr>
      <w:r>
        <w:rPr>
          <w:noProof/>
        </w:rPr>
        <w:drawing>
          <wp:inline distT="114300" distB="114300" distL="114300" distR="114300" wp14:anchorId="4F0F4D38" wp14:editId="191244E6">
            <wp:extent cx="5014595" cy="86614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34" name="image35.png"/>
                    <pic:cNvPicPr preferRelativeResize="0"/>
                  </pic:nvPicPr>
                  <pic:blipFill>
                    <a:blip r:embed="rId25"/>
                    <a:srcRect/>
                    <a:stretch>
                      <a:fillRect/>
                    </a:stretch>
                  </pic:blipFill>
                  <pic:spPr>
                    <a:xfrm>
                      <a:off x="0" y="0"/>
                      <a:ext cx="5014913" cy="866364"/>
                    </a:xfrm>
                    <a:prstGeom prst="rect">
                      <a:avLst/>
                    </a:prstGeom>
                  </pic:spPr>
                </pic:pic>
              </a:graphicData>
            </a:graphic>
          </wp:inline>
        </w:drawing>
      </w:r>
    </w:p>
    <w:p w14:paraId="3A87712D" w14:textId="77777777" w:rsidR="006726F9" w:rsidRDefault="006726F9">
      <w:pPr>
        <w:spacing w:before="240" w:after="240"/>
      </w:pPr>
    </w:p>
    <w:p w14:paraId="790D92D3" w14:textId="77777777" w:rsidR="006726F9" w:rsidRDefault="006726F9">
      <w:pPr>
        <w:spacing w:before="240" w:after="240"/>
      </w:pPr>
    </w:p>
    <w:p w14:paraId="18C6B3CC" w14:textId="77777777" w:rsidR="006726F9" w:rsidRDefault="00000000">
      <w:pPr>
        <w:pStyle w:val="Heading3"/>
        <w:keepNext w:val="0"/>
        <w:keepLines w:val="0"/>
        <w:spacing w:before="280"/>
        <w:rPr>
          <w:b/>
          <w:color w:val="000000"/>
          <w:sz w:val="26"/>
          <w:szCs w:val="26"/>
          <w:highlight w:val="green"/>
        </w:rPr>
      </w:pPr>
      <w:bookmarkStart w:id="13" w:name="_930wdtc73qly" w:colFirst="0" w:colLast="0"/>
      <w:bookmarkEnd w:id="13"/>
      <w:r>
        <w:rPr>
          <w:b/>
          <w:color w:val="000000"/>
          <w:sz w:val="26"/>
          <w:szCs w:val="26"/>
          <w:highlight w:val="green"/>
        </w:rPr>
        <w:lastRenderedPageBreak/>
        <w:t>Objects in TypeScript:</w:t>
      </w:r>
    </w:p>
    <w:p w14:paraId="19EC586D" w14:textId="77777777" w:rsidR="006726F9" w:rsidRDefault="00000000">
      <w:pPr>
        <w:spacing w:before="240" w:after="240"/>
      </w:pPr>
      <w:r>
        <w:t xml:space="preserve">An </w:t>
      </w:r>
      <w:r>
        <w:rPr>
          <w:b/>
        </w:rPr>
        <w:t>object</w:t>
      </w:r>
      <w:r>
        <w:t xml:space="preserve"> is a collection of key-value pairs where each key (property) is a string (or symbol), and each value can be any valid type (string, number, boolean, array, or even another object).</w:t>
      </w:r>
    </w:p>
    <w:p w14:paraId="1B0913BC" w14:textId="77777777" w:rsidR="006726F9" w:rsidRDefault="00000000">
      <w:pPr>
        <w:pStyle w:val="Heading3"/>
        <w:keepNext w:val="0"/>
        <w:keepLines w:val="0"/>
        <w:spacing w:before="280"/>
        <w:rPr>
          <w:b/>
          <w:color w:val="000000"/>
          <w:sz w:val="26"/>
          <w:szCs w:val="26"/>
        </w:rPr>
      </w:pPr>
      <w:bookmarkStart w:id="14" w:name="_hu4le1sexxf1" w:colFirst="0" w:colLast="0"/>
      <w:bookmarkEnd w:id="14"/>
      <w:r>
        <w:rPr>
          <w:b/>
          <w:color w:val="000000"/>
          <w:sz w:val="26"/>
          <w:szCs w:val="26"/>
        </w:rPr>
        <w:t>Explanation of Your Points:</w:t>
      </w:r>
    </w:p>
    <w:p w14:paraId="4646C75F" w14:textId="77777777" w:rsidR="006726F9" w:rsidRDefault="00000000">
      <w:pPr>
        <w:pStyle w:val="Heading4"/>
        <w:keepNext w:val="0"/>
        <w:keepLines w:val="0"/>
        <w:spacing w:before="240" w:after="40"/>
        <w:rPr>
          <w:b/>
          <w:color w:val="000000"/>
          <w:sz w:val="22"/>
          <w:szCs w:val="22"/>
        </w:rPr>
      </w:pPr>
      <w:bookmarkStart w:id="15" w:name="_64wwcfqcqlgq" w:colFirst="0" w:colLast="0"/>
      <w:bookmarkEnd w:id="15"/>
      <w:r>
        <w:rPr>
          <w:b/>
          <w:color w:val="000000"/>
          <w:sz w:val="22"/>
          <w:szCs w:val="22"/>
        </w:rPr>
        <w:t xml:space="preserve">a. </w:t>
      </w:r>
      <w:r>
        <w:rPr>
          <w:b/>
          <w:color w:val="000000"/>
          <w:sz w:val="22"/>
          <w:szCs w:val="22"/>
          <w:highlight w:val="yellow"/>
        </w:rPr>
        <w:t>Readyone (Possibly 'Readonly')</w:t>
      </w:r>
      <w:r>
        <w:rPr>
          <w:b/>
          <w:color w:val="000000"/>
          <w:sz w:val="22"/>
          <w:szCs w:val="22"/>
        </w:rPr>
        <w:t>:</w:t>
      </w:r>
    </w:p>
    <w:p w14:paraId="245B6A92" w14:textId="77777777" w:rsidR="006726F9" w:rsidRDefault="00000000">
      <w:pPr>
        <w:numPr>
          <w:ilvl w:val="0"/>
          <w:numId w:val="11"/>
        </w:numPr>
        <w:spacing w:before="240"/>
      </w:pPr>
      <w:r>
        <w:rPr>
          <w:b/>
        </w:rPr>
        <w:t>Readonly</w:t>
      </w:r>
      <w:r>
        <w:t xml:space="preserve">: In TypeScript, you can create </w:t>
      </w:r>
      <w:r>
        <w:rPr>
          <w:b/>
        </w:rPr>
        <w:t>readonly</w:t>
      </w:r>
      <w:r>
        <w:t xml:space="preserve"> objects or properties, meaning once set, they cannot be modified.</w:t>
      </w:r>
    </w:p>
    <w:p w14:paraId="62141B75" w14:textId="77777777" w:rsidR="006726F9" w:rsidRDefault="00000000">
      <w:pPr>
        <w:numPr>
          <w:ilvl w:val="0"/>
          <w:numId w:val="11"/>
        </w:numPr>
        <w:spacing w:after="240"/>
      </w:pPr>
      <w:r>
        <w:rPr>
          <w:b/>
        </w:rPr>
        <w:t>Readonly</w:t>
      </w:r>
      <w:r>
        <w:t xml:space="preserve"> is a modifier you can use to make a property or an entire object immutable.</w:t>
      </w:r>
    </w:p>
    <w:p w14:paraId="386E4F17" w14:textId="77777777" w:rsidR="006726F9" w:rsidRDefault="00000000">
      <w:pPr>
        <w:spacing w:before="240" w:after="240"/>
      </w:pPr>
      <w:r>
        <w:rPr>
          <w:noProof/>
        </w:rPr>
        <w:drawing>
          <wp:inline distT="114300" distB="114300" distL="114300" distR="114300" wp14:anchorId="6CE9E014" wp14:editId="634645C4">
            <wp:extent cx="4857750" cy="2063115"/>
            <wp:effectExtent l="0" t="0" r="3810" b="9525"/>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26"/>
                    <a:srcRect/>
                    <a:stretch>
                      <a:fillRect/>
                    </a:stretch>
                  </pic:blipFill>
                  <pic:spPr>
                    <a:xfrm>
                      <a:off x="0" y="0"/>
                      <a:ext cx="4857750" cy="2063395"/>
                    </a:xfrm>
                    <a:prstGeom prst="rect">
                      <a:avLst/>
                    </a:prstGeom>
                  </pic:spPr>
                </pic:pic>
              </a:graphicData>
            </a:graphic>
          </wp:inline>
        </w:drawing>
      </w:r>
    </w:p>
    <w:p w14:paraId="7ADCFB4C" w14:textId="77777777" w:rsidR="006726F9" w:rsidRDefault="006726F9">
      <w:pPr>
        <w:spacing w:before="240" w:after="240"/>
      </w:pPr>
    </w:p>
    <w:p w14:paraId="0AA17990" w14:textId="77777777" w:rsidR="006726F9" w:rsidRDefault="006726F9">
      <w:pPr>
        <w:spacing w:before="240" w:after="240"/>
      </w:pPr>
    </w:p>
    <w:p w14:paraId="6FC152F7" w14:textId="77777777" w:rsidR="006726F9" w:rsidRDefault="006726F9">
      <w:pPr>
        <w:spacing w:before="240" w:after="240"/>
      </w:pPr>
    </w:p>
    <w:p w14:paraId="6698BCC6" w14:textId="77777777" w:rsidR="006726F9" w:rsidRDefault="00000000">
      <w:pPr>
        <w:pStyle w:val="Heading4"/>
        <w:keepNext w:val="0"/>
        <w:keepLines w:val="0"/>
        <w:spacing w:before="240" w:after="40"/>
        <w:rPr>
          <w:b/>
          <w:color w:val="000000"/>
          <w:sz w:val="22"/>
          <w:szCs w:val="22"/>
        </w:rPr>
      </w:pPr>
      <w:bookmarkStart w:id="16" w:name="_cduzf55wyweo" w:colFirst="0" w:colLast="0"/>
      <w:bookmarkEnd w:id="16"/>
      <w:r>
        <w:rPr>
          <w:b/>
          <w:color w:val="000000"/>
          <w:sz w:val="22"/>
          <w:szCs w:val="22"/>
        </w:rPr>
        <w:t xml:space="preserve">b. </w:t>
      </w:r>
      <w:r>
        <w:rPr>
          <w:b/>
          <w:color w:val="000000"/>
          <w:sz w:val="22"/>
          <w:szCs w:val="22"/>
          <w:highlight w:val="yellow"/>
        </w:rPr>
        <w:t>Method</w:t>
      </w:r>
      <w:r>
        <w:rPr>
          <w:b/>
          <w:color w:val="000000"/>
          <w:sz w:val="22"/>
          <w:szCs w:val="22"/>
        </w:rPr>
        <w:t>:</w:t>
      </w:r>
    </w:p>
    <w:p w14:paraId="0C8ED944" w14:textId="77777777" w:rsidR="006726F9" w:rsidRDefault="00000000">
      <w:pPr>
        <w:numPr>
          <w:ilvl w:val="0"/>
          <w:numId w:val="12"/>
        </w:numPr>
        <w:spacing w:before="240" w:after="240"/>
      </w:pPr>
      <w:r>
        <w:rPr>
          <w:b/>
        </w:rPr>
        <w:t>Method</w:t>
      </w:r>
      <w:r>
        <w:t xml:space="preserve"> in an object refers to a function defined as a property of the object. Methods are used to define behaviors associated with that object.</w:t>
      </w:r>
    </w:p>
    <w:p w14:paraId="5F31B74E" w14:textId="77777777" w:rsidR="006726F9" w:rsidRDefault="006726F9">
      <w:pPr>
        <w:spacing w:before="240" w:after="240"/>
      </w:pPr>
    </w:p>
    <w:p w14:paraId="11520E9E" w14:textId="77777777" w:rsidR="006726F9" w:rsidRDefault="00000000">
      <w:pPr>
        <w:spacing w:before="240" w:after="240"/>
      </w:pPr>
      <w:r>
        <w:rPr>
          <w:noProof/>
        </w:rPr>
        <w:lastRenderedPageBreak/>
        <w:drawing>
          <wp:inline distT="114300" distB="114300" distL="114300" distR="114300" wp14:anchorId="19EF5CA1" wp14:editId="0EC13999">
            <wp:extent cx="3795395" cy="232283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48" name="image44.png"/>
                    <pic:cNvPicPr preferRelativeResize="0"/>
                  </pic:nvPicPr>
                  <pic:blipFill>
                    <a:blip r:embed="rId27"/>
                    <a:srcRect/>
                    <a:stretch>
                      <a:fillRect/>
                    </a:stretch>
                  </pic:blipFill>
                  <pic:spPr>
                    <a:xfrm>
                      <a:off x="0" y="0"/>
                      <a:ext cx="3795713" cy="2323385"/>
                    </a:xfrm>
                    <a:prstGeom prst="rect">
                      <a:avLst/>
                    </a:prstGeom>
                  </pic:spPr>
                </pic:pic>
              </a:graphicData>
            </a:graphic>
          </wp:inline>
        </w:drawing>
      </w:r>
    </w:p>
    <w:p w14:paraId="140790BA" w14:textId="77777777" w:rsidR="006726F9" w:rsidRDefault="006726F9">
      <w:pPr>
        <w:spacing w:before="240" w:after="240"/>
      </w:pPr>
    </w:p>
    <w:p w14:paraId="0147F46F" w14:textId="77777777" w:rsidR="006726F9" w:rsidRDefault="00000000">
      <w:pPr>
        <w:pStyle w:val="Heading4"/>
        <w:keepNext w:val="0"/>
        <w:keepLines w:val="0"/>
        <w:spacing w:before="240" w:after="40"/>
        <w:rPr>
          <w:b/>
          <w:color w:val="000000"/>
          <w:sz w:val="22"/>
          <w:szCs w:val="22"/>
          <w:highlight w:val="yellow"/>
        </w:rPr>
      </w:pPr>
      <w:bookmarkStart w:id="17" w:name="_sfhinm8ses6j" w:colFirst="0" w:colLast="0"/>
      <w:bookmarkEnd w:id="17"/>
      <w:r>
        <w:rPr>
          <w:b/>
          <w:color w:val="000000"/>
          <w:sz w:val="22"/>
          <w:szCs w:val="22"/>
        </w:rPr>
        <w:t>c</w:t>
      </w:r>
      <w:r>
        <w:rPr>
          <w:b/>
          <w:color w:val="000000"/>
          <w:sz w:val="22"/>
          <w:szCs w:val="22"/>
          <w:highlight w:val="yellow"/>
        </w:rPr>
        <w:t>. Specific Values:</w:t>
      </w:r>
    </w:p>
    <w:p w14:paraId="4078F707" w14:textId="77777777" w:rsidR="006726F9" w:rsidRDefault="00000000">
      <w:pPr>
        <w:numPr>
          <w:ilvl w:val="0"/>
          <w:numId w:val="13"/>
        </w:numPr>
        <w:spacing w:before="240" w:after="240"/>
      </w:pPr>
      <w:r>
        <w:t>This refers to assigning specific values to properties of an object. Each key-value pair represents a property and its associated value.</w:t>
      </w:r>
    </w:p>
    <w:p w14:paraId="7BA9A3ED" w14:textId="77777777" w:rsidR="006726F9" w:rsidRDefault="00000000">
      <w:pPr>
        <w:spacing w:before="240" w:after="240"/>
      </w:pPr>
      <w:r>
        <w:rPr>
          <w:noProof/>
        </w:rPr>
        <w:drawing>
          <wp:inline distT="114300" distB="114300" distL="114300" distR="114300" wp14:anchorId="25CB6366" wp14:editId="06B0F81B">
            <wp:extent cx="2757170" cy="171640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12" name="image18.png"/>
                    <pic:cNvPicPr preferRelativeResize="0"/>
                  </pic:nvPicPr>
                  <pic:blipFill>
                    <a:blip r:embed="rId28"/>
                    <a:srcRect/>
                    <a:stretch>
                      <a:fillRect/>
                    </a:stretch>
                  </pic:blipFill>
                  <pic:spPr>
                    <a:xfrm>
                      <a:off x="0" y="0"/>
                      <a:ext cx="2757488" cy="1716926"/>
                    </a:xfrm>
                    <a:prstGeom prst="rect">
                      <a:avLst/>
                    </a:prstGeom>
                  </pic:spPr>
                </pic:pic>
              </a:graphicData>
            </a:graphic>
          </wp:inline>
        </w:drawing>
      </w:r>
    </w:p>
    <w:p w14:paraId="3602C557" w14:textId="77777777" w:rsidR="006726F9" w:rsidRDefault="006726F9">
      <w:pPr>
        <w:spacing w:before="240" w:after="240"/>
      </w:pPr>
    </w:p>
    <w:p w14:paraId="23597964" w14:textId="77777777" w:rsidR="006726F9" w:rsidRDefault="00000000">
      <w:pPr>
        <w:pStyle w:val="Heading4"/>
        <w:keepNext w:val="0"/>
        <w:keepLines w:val="0"/>
        <w:spacing w:before="240" w:after="40"/>
        <w:rPr>
          <w:b/>
          <w:color w:val="000000"/>
          <w:sz w:val="22"/>
          <w:szCs w:val="22"/>
        </w:rPr>
      </w:pPr>
      <w:bookmarkStart w:id="18" w:name="_fkte31rijf2t" w:colFirst="0" w:colLast="0"/>
      <w:bookmarkEnd w:id="18"/>
      <w:r>
        <w:rPr>
          <w:b/>
          <w:color w:val="000000"/>
          <w:sz w:val="22"/>
          <w:szCs w:val="22"/>
        </w:rPr>
        <w:t xml:space="preserve">d. </w:t>
      </w:r>
      <w:r>
        <w:rPr>
          <w:b/>
          <w:color w:val="000000"/>
          <w:sz w:val="22"/>
          <w:szCs w:val="22"/>
          <w:highlight w:val="yellow"/>
        </w:rPr>
        <w:t>Return Type</w:t>
      </w:r>
      <w:r>
        <w:rPr>
          <w:b/>
          <w:color w:val="000000"/>
          <w:sz w:val="22"/>
          <w:szCs w:val="22"/>
        </w:rPr>
        <w:t>:</w:t>
      </w:r>
    </w:p>
    <w:p w14:paraId="3A92C28D" w14:textId="77777777" w:rsidR="006726F9" w:rsidRDefault="00000000">
      <w:pPr>
        <w:numPr>
          <w:ilvl w:val="0"/>
          <w:numId w:val="14"/>
        </w:numPr>
        <w:spacing w:before="240" w:after="240"/>
      </w:pPr>
      <w:r>
        <w:t xml:space="preserve">The </w:t>
      </w:r>
      <w:r>
        <w:rPr>
          <w:b/>
        </w:rPr>
        <w:t>return type</w:t>
      </w:r>
      <w:r>
        <w:t xml:space="preserve"> refers to the type of value that a method or function will return. In TypeScript, you can define the return type explicitly for methods or functions.</w:t>
      </w:r>
    </w:p>
    <w:p w14:paraId="2B3E712B" w14:textId="77777777" w:rsidR="006726F9" w:rsidRDefault="00000000">
      <w:pPr>
        <w:spacing w:before="240" w:after="240"/>
      </w:pPr>
      <w:r>
        <w:rPr>
          <w:noProof/>
        </w:rPr>
        <w:drawing>
          <wp:inline distT="114300" distB="114300" distL="114300" distR="114300" wp14:anchorId="4E2AD230" wp14:editId="5BCE65FC">
            <wp:extent cx="3365500" cy="204279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9"/>
                    <a:srcRect/>
                    <a:stretch>
                      <a:fillRect/>
                    </a:stretch>
                  </pic:blipFill>
                  <pic:spPr>
                    <a:xfrm>
                      <a:off x="0" y="0"/>
                      <a:ext cx="3365759" cy="2043113"/>
                    </a:xfrm>
                    <a:prstGeom prst="rect">
                      <a:avLst/>
                    </a:prstGeom>
                  </pic:spPr>
                </pic:pic>
              </a:graphicData>
            </a:graphic>
          </wp:inline>
        </w:drawing>
      </w:r>
    </w:p>
    <w:p w14:paraId="15883F36" w14:textId="77777777" w:rsidR="006726F9" w:rsidRDefault="006726F9">
      <w:pPr>
        <w:spacing w:before="240" w:after="240"/>
      </w:pPr>
    </w:p>
    <w:p w14:paraId="26EDC420" w14:textId="77777777" w:rsidR="006726F9" w:rsidRDefault="00000000">
      <w:pPr>
        <w:pStyle w:val="Heading3"/>
        <w:keepNext w:val="0"/>
        <w:keepLines w:val="0"/>
        <w:spacing w:before="280"/>
        <w:rPr>
          <w:b/>
          <w:color w:val="000000"/>
          <w:sz w:val="26"/>
          <w:szCs w:val="26"/>
        </w:rPr>
      </w:pPr>
      <w:bookmarkStart w:id="19" w:name="_p2sjchd2w69f" w:colFirst="0" w:colLast="0"/>
      <w:bookmarkEnd w:id="19"/>
      <w:r>
        <w:rPr>
          <w:b/>
          <w:color w:val="000000"/>
          <w:sz w:val="26"/>
          <w:szCs w:val="26"/>
        </w:rPr>
        <w:t>Summary of Key Concepts in TypeScript Objects:</w:t>
      </w:r>
    </w:p>
    <w:p w14:paraId="0A89BA5F" w14:textId="77777777" w:rsidR="006726F9" w:rsidRDefault="00000000">
      <w:pPr>
        <w:numPr>
          <w:ilvl w:val="0"/>
          <w:numId w:val="15"/>
        </w:numPr>
        <w:spacing w:before="240"/>
      </w:pPr>
      <w:r>
        <w:rPr>
          <w:b/>
        </w:rPr>
        <w:t>Readonly</w:t>
      </w:r>
      <w:r>
        <w:t>: Used to make properties of objects immutable.</w:t>
      </w:r>
    </w:p>
    <w:p w14:paraId="60BF9192" w14:textId="77777777" w:rsidR="006726F9" w:rsidRDefault="00000000">
      <w:pPr>
        <w:numPr>
          <w:ilvl w:val="0"/>
          <w:numId w:val="15"/>
        </w:numPr>
      </w:pPr>
      <w:r>
        <w:rPr>
          <w:b/>
        </w:rPr>
        <w:t>Methods</w:t>
      </w:r>
      <w:r>
        <w:t>: Functions defined as properties of an object.</w:t>
      </w:r>
    </w:p>
    <w:p w14:paraId="30407DAF" w14:textId="77777777" w:rsidR="006726F9" w:rsidRDefault="00000000">
      <w:pPr>
        <w:numPr>
          <w:ilvl w:val="0"/>
          <w:numId w:val="15"/>
        </w:numPr>
      </w:pPr>
      <w:r>
        <w:rPr>
          <w:b/>
        </w:rPr>
        <w:t>Specific Values</w:t>
      </w:r>
      <w:r>
        <w:t>: Values assigned to object properties.</w:t>
      </w:r>
    </w:p>
    <w:p w14:paraId="35226EC7" w14:textId="77777777" w:rsidR="006726F9" w:rsidRDefault="00000000">
      <w:pPr>
        <w:numPr>
          <w:ilvl w:val="0"/>
          <w:numId w:val="15"/>
        </w:numPr>
        <w:spacing w:after="240"/>
      </w:pPr>
      <w:r>
        <w:rPr>
          <w:b/>
        </w:rPr>
        <w:t>Return Type</w:t>
      </w:r>
      <w:r>
        <w:t>: The type of value a method or function will return.</w:t>
      </w:r>
    </w:p>
    <w:p w14:paraId="050097B9" w14:textId="77777777" w:rsidR="006726F9" w:rsidRDefault="006726F9">
      <w:pPr>
        <w:spacing w:before="240" w:after="240"/>
      </w:pPr>
    </w:p>
    <w:p w14:paraId="02C93601" w14:textId="77777777" w:rsidR="006726F9" w:rsidRDefault="006726F9">
      <w:pPr>
        <w:spacing w:before="240" w:after="240"/>
      </w:pPr>
    </w:p>
    <w:p w14:paraId="7C2974C3" w14:textId="77777777" w:rsidR="006726F9" w:rsidRDefault="00000000">
      <w:pPr>
        <w:spacing w:before="240" w:after="240"/>
        <w:rPr>
          <w:b/>
          <w:sz w:val="28"/>
          <w:szCs w:val="28"/>
          <w:highlight w:val="green"/>
        </w:rPr>
      </w:pPr>
      <w:r>
        <w:rPr>
          <w:b/>
          <w:sz w:val="28"/>
          <w:szCs w:val="28"/>
          <w:highlight w:val="green"/>
        </w:rPr>
        <w:t>Type alias</w:t>
      </w:r>
    </w:p>
    <w:p w14:paraId="5D716A15" w14:textId="77777777" w:rsidR="006726F9" w:rsidRDefault="00000000">
      <w:pPr>
        <w:spacing w:before="240" w:after="240"/>
      </w:pPr>
      <w:r>
        <w:t xml:space="preserve">In TypeScript, a </w:t>
      </w:r>
      <w:r>
        <w:rPr>
          <w:b/>
        </w:rPr>
        <w:t>type alias</w:t>
      </w:r>
      <w:r>
        <w:t xml:space="preserve"> allows you to create a custom name for a type. It enables you to simplify and make your code more readable by giving a meaningful name to a type, which could be a primitive, a union, an intersection, or even a complex object type</w:t>
      </w:r>
    </w:p>
    <w:p w14:paraId="62FF812B" w14:textId="77777777" w:rsidR="006726F9" w:rsidRDefault="006726F9">
      <w:pPr>
        <w:spacing w:before="240" w:after="240"/>
      </w:pPr>
    </w:p>
    <w:p w14:paraId="7F0B2AC8" w14:textId="77777777" w:rsidR="006726F9" w:rsidRDefault="00000000">
      <w:r>
        <w:rPr>
          <w:noProof/>
        </w:rPr>
        <w:drawing>
          <wp:inline distT="114300" distB="114300" distL="114300" distR="114300" wp14:anchorId="182B59A1" wp14:editId="521A2A3D">
            <wp:extent cx="2922270" cy="276415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36" name="image32.png"/>
                    <pic:cNvPicPr preferRelativeResize="0"/>
                  </pic:nvPicPr>
                  <pic:blipFill>
                    <a:blip r:embed="rId30"/>
                    <a:srcRect/>
                    <a:stretch>
                      <a:fillRect/>
                    </a:stretch>
                  </pic:blipFill>
                  <pic:spPr>
                    <a:xfrm>
                      <a:off x="0" y="0"/>
                      <a:ext cx="2922553" cy="2764577"/>
                    </a:xfrm>
                    <a:prstGeom prst="rect">
                      <a:avLst/>
                    </a:prstGeom>
                  </pic:spPr>
                </pic:pic>
              </a:graphicData>
            </a:graphic>
          </wp:inline>
        </w:drawing>
      </w:r>
    </w:p>
    <w:p w14:paraId="6A752487" w14:textId="77777777" w:rsidR="006726F9" w:rsidRDefault="00000000">
      <w:pPr>
        <w:rPr>
          <w:b/>
          <w:sz w:val="28"/>
          <w:szCs w:val="28"/>
          <w:highlight w:val="green"/>
        </w:rPr>
      </w:pPr>
      <w:r>
        <w:rPr>
          <w:b/>
          <w:sz w:val="28"/>
          <w:szCs w:val="28"/>
          <w:highlight w:val="green"/>
        </w:rPr>
        <w:t>Union type</w:t>
      </w:r>
    </w:p>
    <w:p w14:paraId="2B074236" w14:textId="77777777" w:rsidR="006726F9" w:rsidRDefault="006726F9"/>
    <w:p w14:paraId="5083CC10" w14:textId="77777777" w:rsidR="006726F9" w:rsidRDefault="006726F9"/>
    <w:p w14:paraId="6B384F5C" w14:textId="77777777" w:rsidR="006726F9" w:rsidRDefault="00000000">
      <w:r>
        <w:t xml:space="preserve">A </w:t>
      </w:r>
      <w:r>
        <w:rPr>
          <w:b/>
        </w:rPr>
        <w:t>union type</w:t>
      </w:r>
      <w:r>
        <w:t xml:space="preserve"> in TypeScript allows you to define a variable or parameter that can hold multiple types. It means the value can be one of several specified types, providing flexibility while still maintaining type safety. The union type is represented using the </w:t>
      </w:r>
      <w:r>
        <w:rPr>
          <w:rFonts w:ascii="Roboto Mono" w:eastAsia="Roboto Mono" w:hAnsi="Roboto Mono" w:cs="Roboto Mono"/>
          <w:color w:val="188038"/>
        </w:rPr>
        <w:t>|</w:t>
      </w:r>
      <w:r>
        <w:t xml:space="preserve"> (pipe) symbol.</w:t>
      </w:r>
    </w:p>
    <w:p w14:paraId="6A497C8C" w14:textId="77777777" w:rsidR="006726F9" w:rsidRDefault="006726F9"/>
    <w:p w14:paraId="203BF814" w14:textId="77777777" w:rsidR="006726F9" w:rsidRDefault="006726F9"/>
    <w:p w14:paraId="37A8DC5A" w14:textId="77777777" w:rsidR="006726F9" w:rsidRDefault="00000000">
      <w:r>
        <w:rPr>
          <w:noProof/>
        </w:rPr>
        <w:lastRenderedPageBreak/>
        <w:drawing>
          <wp:inline distT="114300" distB="114300" distL="114300" distR="114300" wp14:anchorId="50D33B34" wp14:editId="529319F3">
            <wp:extent cx="5119370" cy="380111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50" name="image43.png"/>
                    <pic:cNvPicPr preferRelativeResize="0"/>
                  </pic:nvPicPr>
                  <pic:blipFill>
                    <a:blip r:embed="rId31"/>
                    <a:srcRect/>
                    <a:stretch>
                      <a:fillRect/>
                    </a:stretch>
                  </pic:blipFill>
                  <pic:spPr>
                    <a:xfrm>
                      <a:off x="0" y="0"/>
                      <a:ext cx="5119688" cy="3801496"/>
                    </a:xfrm>
                    <a:prstGeom prst="rect">
                      <a:avLst/>
                    </a:prstGeom>
                  </pic:spPr>
                </pic:pic>
              </a:graphicData>
            </a:graphic>
          </wp:inline>
        </w:drawing>
      </w:r>
    </w:p>
    <w:p w14:paraId="641A2E4D" w14:textId="77777777" w:rsidR="006726F9" w:rsidRDefault="006726F9"/>
    <w:p w14:paraId="5B6F365C" w14:textId="77777777" w:rsidR="006726F9" w:rsidRDefault="006726F9"/>
    <w:p w14:paraId="548540F6" w14:textId="77777777" w:rsidR="006726F9" w:rsidRDefault="006726F9"/>
    <w:p w14:paraId="1719F988" w14:textId="77777777" w:rsidR="006726F9" w:rsidRDefault="006726F9"/>
    <w:p w14:paraId="5A8699EA" w14:textId="77777777" w:rsidR="006726F9" w:rsidRDefault="006726F9"/>
    <w:p w14:paraId="78CB9918" w14:textId="77777777" w:rsidR="006726F9" w:rsidRDefault="006726F9"/>
    <w:p w14:paraId="35BD2DEC" w14:textId="77777777" w:rsidR="006726F9" w:rsidRDefault="006726F9"/>
    <w:p w14:paraId="3597887B" w14:textId="77777777" w:rsidR="006726F9" w:rsidRDefault="006726F9"/>
    <w:p w14:paraId="115BB70B" w14:textId="77777777" w:rsidR="006726F9" w:rsidRDefault="006726F9"/>
    <w:p w14:paraId="0689EB1B" w14:textId="77777777" w:rsidR="006726F9" w:rsidRDefault="006726F9"/>
    <w:p w14:paraId="740D1092" w14:textId="77777777" w:rsidR="006726F9" w:rsidRDefault="006726F9"/>
    <w:p w14:paraId="34419FDC" w14:textId="77777777" w:rsidR="006726F9" w:rsidRDefault="006726F9"/>
    <w:p w14:paraId="549E8746" w14:textId="77777777" w:rsidR="006726F9" w:rsidRDefault="006726F9"/>
    <w:p w14:paraId="60B865CA" w14:textId="77777777" w:rsidR="006726F9" w:rsidRDefault="006726F9"/>
    <w:p w14:paraId="1D25DCAA" w14:textId="77777777" w:rsidR="006726F9" w:rsidRDefault="006726F9"/>
    <w:p w14:paraId="508F16E9" w14:textId="77777777" w:rsidR="006726F9" w:rsidRDefault="006726F9"/>
    <w:p w14:paraId="1C6EC87B" w14:textId="77777777" w:rsidR="006726F9" w:rsidRDefault="006726F9"/>
    <w:p w14:paraId="610DD65F" w14:textId="77777777" w:rsidR="006726F9" w:rsidRDefault="006726F9"/>
    <w:p w14:paraId="6AE5E37C" w14:textId="77777777" w:rsidR="006726F9" w:rsidRDefault="00000000">
      <w:pPr>
        <w:rPr>
          <w:b/>
          <w:sz w:val="28"/>
          <w:szCs w:val="28"/>
          <w:highlight w:val="green"/>
        </w:rPr>
      </w:pPr>
      <w:r>
        <w:rPr>
          <w:b/>
          <w:sz w:val="28"/>
          <w:szCs w:val="28"/>
          <w:highlight w:val="green"/>
        </w:rPr>
        <w:t>Type intersection</w:t>
      </w:r>
    </w:p>
    <w:p w14:paraId="1054F83F" w14:textId="77777777" w:rsidR="006726F9" w:rsidRDefault="006726F9"/>
    <w:p w14:paraId="26C44774" w14:textId="77777777" w:rsidR="006726F9" w:rsidRDefault="006726F9"/>
    <w:p w14:paraId="52F5FA51" w14:textId="77777777" w:rsidR="006726F9" w:rsidRDefault="00000000">
      <w:pPr>
        <w:spacing w:before="240" w:after="240"/>
      </w:pPr>
      <w:r>
        <w:t xml:space="preserve">In TypeScript, </w:t>
      </w:r>
      <w:r>
        <w:rPr>
          <w:b/>
        </w:rPr>
        <w:t>intersection types</w:t>
      </w:r>
      <w:r>
        <w:t xml:space="preserve"> allow you to combine multiple types into one. The resulting type will have all the properties and methods from each of the types involved in the intersection. This is represented by the </w:t>
      </w:r>
      <w:r>
        <w:rPr>
          <w:rFonts w:ascii="Roboto Mono" w:eastAsia="Roboto Mono" w:hAnsi="Roboto Mono" w:cs="Roboto Mono"/>
          <w:color w:val="188038"/>
        </w:rPr>
        <w:t>&amp;</w:t>
      </w:r>
      <w:r>
        <w:t xml:space="preserve"> (ampersand) operator.</w:t>
      </w:r>
    </w:p>
    <w:p w14:paraId="4190D2B6" w14:textId="77777777" w:rsidR="006726F9" w:rsidRDefault="00000000">
      <w:pPr>
        <w:spacing w:before="240" w:after="240"/>
      </w:pPr>
      <w:r>
        <w:lastRenderedPageBreak/>
        <w:t xml:space="preserve">An </w:t>
      </w:r>
      <w:r>
        <w:rPr>
          <w:b/>
        </w:rPr>
        <w:t>intersection type</w:t>
      </w:r>
      <w:r>
        <w:t xml:space="preserve"> combines several types into one, meaning a value of this type must conform to all the combined types.</w:t>
      </w:r>
    </w:p>
    <w:p w14:paraId="6BF06F6C" w14:textId="77777777" w:rsidR="006726F9" w:rsidRDefault="006726F9"/>
    <w:p w14:paraId="01EF843D" w14:textId="77777777" w:rsidR="006726F9" w:rsidRDefault="00000000">
      <w:r>
        <w:rPr>
          <w:noProof/>
        </w:rPr>
        <w:drawing>
          <wp:inline distT="114300" distB="114300" distL="114300" distR="114300" wp14:anchorId="705753DE" wp14:editId="61396E9F">
            <wp:extent cx="3385820" cy="3634740"/>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51" name="image53.png"/>
                    <pic:cNvPicPr preferRelativeResize="0"/>
                  </pic:nvPicPr>
                  <pic:blipFill>
                    <a:blip r:embed="rId32"/>
                    <a:srcRect/>
                    <a:stretch>
                      <a:fillRect/>
                    </a:stretch>
                  </pic:blipFill>
                  <pic:spPr>
                    <a:xfrm>
                      <a:off x="0" y="0"/>
                      <a:ext cx="3386138" cy="3634740"/>
                    </a:xfrm>
                    <a:prstGeom prst="rect">
                      <a:avLst/>
                    </a:prstGeom>
                  </pic:spPr>
                </pic:pic>
              </a:graphicData>
            </a:graphic>
          </wp:inline>
        </w:drawing>
      </w:r>
    </w:p>
    <w:p w14:paraId="5CB0D154" w14:textId="77777777" w:rsidR="006726F9" w:rsidRDefault="006726F9"/>
    <w:p w14:paraId="065B7410" w14:textId="77777777" w:rsidR="006726F9" w:rsidRDefault="006726F9"/>
    <w:p w14:paraId="7D804D8B" w14:textId="77777777" w:rsidR="006726F9" w:rsidRDefault="006726F9"/>
    <w:p w14:paraId="3E2BD57E" w14:textId="77777777" w:rsidR="006726F9" w:rsidRDefault="00000000">
      <w:pPr>
        <w:rPr>
          <w:b/>
          <w:sz w:val="26"/>
          <w:szCs w:val="26"/>
          <w:highlight w:val="green"/>
        </w:rPr>
      </w:pPr>
      <w:r>
        <w:rPr>
          <w:b/>
          <w:sz w:val="26"/>
          <w:szCs w:val="26"/>
          <w:highlight w:val="green"/>
        </w:rPr>
        <w:t>Literal types</w:t>
      </w:r>
    </w:p>
    <w:p w14:paraId="32AA1053" w14:textId="77777777" w:rsidR="006726F9" w:rsidRDefault="006726F9"/>
    <w:p w14:paraId="414119EB" w14:textId="77777777" w:rsidR="006726F9" w:rsidRDefault="00000000">
      <w:r>
        <w:t xml:space="preserve">In TypeScript, </w:t>
      </w:r>
      <w:r>
        <w:rPr>
          <w:b/>
        </w:rPr>
        <w:t>literal types</w:t>
      </w:r>
      <w:r>
        <w:t xml:space="preserve"> allow you to specify the exact value that a variable can hold, rather than just its type. This can be helpful when you want a variable or a function parameter to have a very specific value or a set of possible values.</w:t>
      </w:r>
    </w:p>
    <w:p w14:paraId="798C1712" w14:textId="77777777" w:rsidR="006726F9" w:rsidRDefault="006726F9"/>
    <w:p w14:paraId="0E5E116B" w14:textId="77777777" w:rsidR="006726F9" w:rsidRDefault="006726F9"/>
    <w:p w14:paraId="49CEDD5C" w14:textId="77777777" w:rsidR="006726F9" w:rsidRDefault="00000000">
      <w:r>
        <w:rPr>
          <w:noProof/>
        </w:rPr>
        <w:drawing>
          <wp:inline distT="114300" distB="114300" distL="114300" distR="114300" wp14:anchorId="7355B714" wp14:editId="3A5D7AFE">
            <wp:extent cx="3433445" cy="2233295"/>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53" name="image45.png"/>
                    <pic:cNvPicPr preferRelativeResize="0"/>
                  </pic:nvPicPr>
                  <pic:blipFill>
                    <a:blip r:embed="rId33"/>
                    <a:srcRect/>
                    <a:stretch>
                      <a:fillRect/>
                    </a:stretch>
                  </pic:blipFill>
                  <pic:spPr>
                    <a:xfrm>
                      <a:off x="0" y="0"/>
                      <a:ext cx="3433547" cy="2233613"/>
                    </a:xfrm>
                    <a:prstGeom prst="rect">
                      <a:avLst/>
                    </a:prstGeom>
                  </pic:spPr>
                </pic:pic>
              </a:graphicData>
            </a:graphic>
          </wp:inline>
        </w:drawing>
      </w:r>
    </w:p>
    <w:p w14:paraId="200EE1B3" w14:textId="77777777" w:rsidR="006726F9" w:rsidRDefault="006726F9"/>
    <w:p w14:paraId="75F54A3E" w14:textId="77777777" w:rsidR="006726F9" w:rsidRDefault="006726F9"/>
    <w:p w14:paraId="5E2E31E5" w14:textId="77777777" w:rsidR="006726F9" w:rsidRDefault="006726F9"/>
    <w:p w14:paraId="2D3D0452" w14:textId="77777777" w:rsidR="006726F9" w:rsidRDefault="006726F9"/>
    <w:p w14:paraId="18DB875F" w14:textId="77777777" w:rsidR="006726F9" w:rsidRDefault="006726F9"/>
    <w:p w14:paraId="38E50939" w14:textId="77777777" w:rsidR="006726F9" w:rsidRDefault="00000000">
      <w:pPr>
        <w:rPr>
          <w:b/>
          <w:sz w:val="26"/>
          <w:szCs w:val="26"/>
          <w:highlight w:val="green"/>
        </w:rPr>
      </w:pPr>
      <w:r>
        <w:rPr>
          <w:b/>
          <w:sz w:val="26"/>
          <w:szCs w:val="26"/>
          <w:highlight w:val="green"/>
        </w:rPr>
        <w:t>Nullalbe type</w:t>
      </w:r>
    </w:p>
    <w:p w14:paraId="459FB503" w14:textId="77777777" w:rsidR="006726F9" w:rsidRDefault="006726F9"/>
    <w:p w14:paraId="1AEFFDBF" w14:textId="77777777" w:rsidR="006726F9" w:rsidRDefault="00000000">
      <w:r>
        <w:t xml:space="preserve">In TypeScript, a </w:t>
      </w:r>
      <w:r>
        <w:rPr>
          <w:b/>
        </w:rPr>
        <w:t>nullable type</w:t>
      </w:r>
      <w:r>
        <w:t xml:space="preserve"> allows a variable to hold a value of a specified type or </w:t>
      </w:r>
      <w:r>
        <w:rPr>
          <w:rFonts w:ascii="Roboto Mono" w:eastAsia="Roboto Mono" w:hAnsi="Roboto Mono" w:cs="Roboto Mono"/>
          <w:color w:val="188038"/>
        </w:rPr>
        <w:t>null</w:t>
      </w:r>
      <w:r>
        <w:t xml:space="preserve"> or </w:t>
      </w:r>
      <w:r>
        <w:rPr>
          <w:rFonts w:ascii="Roboto Mono" w:eastAsia="Roboto Mono" w:hAnsi="Roboto Mono" w:cs="Roboto Mono"/>
          <w:color w:val="188038"/>
        </w:rPr>
        <w:t>undefined</w:t>
      </w:r>
      <w:r>
        <w:t xml:space="preserve">. This is useful when you want to indicate that a variable can either have a meaningful value or no value at all (i.e., it can be </w:t>
      </w:r>
      <w:r>
        <w:rPr>
          <w:rFonts w:ascii="Roboto Mono" w:eastAsia="Roboto Mono" w:hAnsi="Roboto Mono" w:cs="Roboto Mono"/>
          <w:color w:val="188038"/>
        </w:rPr>
        <w:t>null</w:t>
      </w:r>
      <w:r>
        <w:t xml:space="preserve"> or </w:t>
      </w:r>
      <w:r>
        <w:rPr>
          <w:rFonts w:ascii="Roboto Mono" w:eastAsia="Roboto Mono" w:hAnsi="Roboto Mono" w:cs="Roboto Mono"/>
          <w:color w:val="188038"/>
        </w:rPr>
        <w:t>undefined</w:t>
      </w:r>
      <w:r>
        <w:t>).</w:t>
      </w:r>
    </w:p>
    <w:p w14:paraId="03E65112" w14:textId="77777777" w:rsidR="006726F9" w:rsidRDefault="006726F9"/>
    <w:p w14:paraId="35C0DA5C" w14:textId="77777777" w:rsidR="006726F9" w:rsidRDefault="006726F9"/>
    <w:p w14:paraId="4285C574" w14:textId="77777777" w:rsidR="006726F9" w:rsidRDefault="006726F9"/>
    <w:p w14:paraId="20F4B84D" w14:textId="77777777" w:rsidR="006726F9" w:rsidRDefault="00000000">
      <w:r>
        <w:rPr>
          <w:noProof/>
        </w:rPr>
        <w:drawing>
          <wp:inline distT="114300" distB="114300" distL="114300" distR="114300" wp14:anchorId="2F443E83" wp14:editId="681EF211">
            <wp:extent cx="4957445" cy="171259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34"/>
                    <a:srcRect/>
                    <a:stretch>
                      <a:fillRect/>
                    </a:stretch>
                  </pic:blipFill>
                  <pic:spPr>
                    <a:xfrm>
                      <a:off x="0" y="0"/>
                      <a:ext cx="4957763" cy="1712981"/>
                    </a:xfrm>
                    <a:prstGeom prst="rect">
                      <a:avLst/>
                    </a:prstGeom>
                  </pic:spPr>
                </pic:pic>
              </a:graphicData>
            </a:graphic>
          </wp:inline>
        </w:drawing>
      </w:r>
    </w:p>
    <w:p w14:paraId="674F2E8C" w14:textId="77777777" w:rsidR="006726F9" w:rsidRDefault="006726F9"/>
    <w:p w14:paraId="63B9A320" w14:textId="77777777" w:rsidR="006726F9" w:rsidRDefault="006726F9"/>
    <w:p w14:paraId="63B3DC89" w14:textId="77777777" w:rsidR="006726F9" w:rsidRDefault="006726F9"/>
    <w:p w14:paraId="062072C7" w14:textId="77777777" w:rsidR="006726F9" w:rsidRDefault="00000000">
      <w:pPr>
        <w:rPr>
          <w:b/>
          <w:sz w:val="26"/>
          <w:szCs w:val="26"/>
          <w:highlight w:val="green"/>
        </w:rPr>
      </w:pPr>
      <w:r>
        <w:rPr>
          <w:b/>
          <w:sz w:val="26"/>
          <w:szCs w:val="26"/>
          <w:highlight w:val="green"/>
        </w:rPr>
        <w:t>Option property, element, call</w:t>
      </w:r>
    </w:p>
    <w:p w14:paraId="25DFEB33" w14:textId="77777777" w:rsidR="006726F9" w:rsidRDefault="006726F9"/>
    <w:p w14:paraId="1A4ED221" w14:textId="77777777" w:rsidR="006726F9" w:rsidRDefault="006726F9"/>
    <w:p w14:paraId="5CE00438" w14:textId="77777777" w:rsidR="006726F9" w:rsidRDefault="00000000">
      <w:r>
        <w:t xml:space="preserve">In TypeScript, </w:t>
      </w:r>
      <w:r>
        <w:rPr>
          <w:b/>
        </w:rPr>
        <w:t>optional properties</w:t>
      </w:r>
      <w:r>
        <w:t xml:space="preserve">, </w:t>
      </w:r>
      <w:r>
        <w:rPr>
          <w:b/>
        </w:rPr>
        <w:t>optional elements</w:t>
      </w:r>
      <w:r>
        <w:t xml:space="preserve">, and </w:t>
      </w:r>
      <w:r>
        <w:rPr>
          <w:b/>
        </w:rPr>
        <w:t>optional calls</w:t>
      </w:r>
      <w:r>
        <w:t xml:space="preserve"> are features that allow you to define properties, elements, or functions that may or may not be present. These features provide flexibility when working with types and interfaces, especially when some data might be missing or undefined.</w:t>
      </w:r>
    </w:p>
    <w:p w14:paraId="190EB615" w14:textId="77777777" w:rsidR="006726F9" w:rsidRDefault="006726F9"/>
    <w:p w14:paraId="646C0005" w14:textId="77777777" w:rsidR="006726F9" w:rsidRDefault="00000000">
      <w:pPr>
        <w:pStyle w:val="Heading3"/>
        <w:keepNext w:val="0"/>
        <w:keepLines w:val="0"/>
        <w:spacing w:before="280"/>
        <w:rPr>
          <w:b/>
          <w:color w:val="000000"/>
          <w:sz w:val="26"/>
          <w:szCs w:val="26"/>
        </w:rPr>
      </w:pPr>
      <w:bookmarkStart w:id="20" w:name="_37w4pwplhhnc" w:colFirst="0" w:colLast="0"/>
      <w:bookmarkEnd w:id="20"/>
      <w:r>
        <w:rPr>
          <w:b/>
          <w:color w:val="000000"/>
          <w:sz w:val="26"/>
          <w:szCs w:val="26"/>
        </w:rPr>
        <w:t xml:space="preserve">1. </w:t>
      </w:r>
      <w:r>
        <w:rPr>
          <w:b/>
          <w:color w:val="000000"/>
          <w:sz w:val="26"/>
          <w:szCs w:val="26"/>
          <w:highlight w:val="yellow"/>
        </w:rPr>
        <w:t>Optional Properties</w:t>
      </w:r>
      <w:r>
        <w:rPr>
          <w:b/>
          <w:color w:val="000000"/>
          <w:sz w:val="26"/>
          <w:szCs w:val="26"/>
        </w:rPr>
        <w:t>:</w:t>
      </w:r>
    </w:p>
    <w:p w14:paraId="1E49A918" w14:textId="77777777" w:rsidR="006726F9" w:rsidRDefault="00000000">
      <w:pPr>
        <w:spacing w:before="240" w:after="240"/>
      </w:pPr>
      <w:r>
        <w:t xml:space="preserve">Optional properties in TypeScript allow an object to have properties that may or may not be present. This is done by appending a </w:t>
      </w:r>
      <w:r>
        <w:rPr>
          <w:rFonts w:ascii="Roboto Mono" w:eastAsia="Roboto Mono" w:hAnsi="Roboto Mono" w:cs="Roboto Mono"/>
          <w:color w:val="188038"/>
        </w:rPr>
        <w:t>?</w:t>
      </w:r>
      <w:r>
        <w:t xml:space="preserve"> to the property name in an interface or type.</w:t>
      </w:r>
    </w:p>
    <w:p w14:paraId="0AE8B911" w14:textId="77777777" w:rsidR="006726F9" w:rsidRDefault="00000000">
      <w:r>
        <w:rPr>
          <w:noProof/>
        </w:rPr>
        <w:lastRenderedPageBreak/>
        <w:drawing>
          <wp:inline distT="114300" distB="114300" distL="114300" distR="114300" wp14:anchorId="06396526" wp14:editId="62EA16A7">
            <wp:extent cx="3452495" cy="18764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35"/>
                    <a:srcRect/>
                    <a:stretch>
                      <a:fillRect/>
                    </a:stretch>
                  </pic:blipFill>
                  <pic:spPr>
                    <a:xfrm>
                      <a:off x="0" y="0"/>
                      <a:ext cx="3452813" cy="1876705"/>
                    </a:xfrm>
                    <a:prstGeom prst="rect">
                      <a:avLst/>
                    </a:prstGeom>
                  </pic:spPr>
                </pic:pic>
              </a:graphicData>
            </a:graphic>
          </wp:inline>
        </w:drawing>
      </w:r>
    </w:p>
    <w:p w14:paraId="1D106F42" w14:textId="77777777" w:rsidR="006726F9" w:rsidRDefault="006726F9"/>
    <w:p w14:paraId="1A8905A7" w14:textId="77777777" w:rsidR="006726F9" w:rsidRDefault="006726F9"/>
    <w:p w14:paraId="15AAA6DF" w14:textId="77777777" w:rsidR="006726F9" w:rsidRDefault="00000000">
      <w:pPr>
        <w:pStyle w:val="Heading3"/>
        <w:keepNext w:val="0"/>
        <w:keepLines w:val="0"/>
        <w:spacing w:before="280"/>
        <w:rPr>
          <w:b/>
          <w:color w:val="000000"/>
          <w:sz w:val="26"/>
          <w:szCs w:val="26"/>
          <w:highlight w:val="yellow"/>
        </w:rPr>
      </w:pPr>
      <w:bookmarkStart w:id="21" w:name="_j4ufwrweg4xp" w:colFirst="0" w:colLast="0"/>
      <w:bookmarkEnd w:id="21"/>
      <w:r>
        <w:rPr>
          <w:b/>
          <w:color w:val="000000"/>
          <w:sz w:val="26"/>
          <w:szCs w:val="26"/>
        </w:rPr>
        <w:t xml:space="preserve">2. </w:t>
      </w:r>
      <w:r>
        <w:rPr>
          <w:b/>
          <w:color w:val="000000"/>
          <w:sz w:val="26"/>
          <w:szCs w:val="26"/>
          <w:highlight w:val="yellow"/>
        </w:rPr>
        <w:t>Optional Elements (in Arrays):</w:t>
      </w:r>
    </w:p>
    <w:p w14:paraId="4ED06C43" w14:textId="77777777" w:rsidR="006726F9" w:rsidRDefault="00000000">
      <w:pPr>
        <w:spacing w:before="240" w:after="240"/>
      </w:pPr>
      <w:r>
        <w:t>Optional elements in arrays allow some array elements to be optional. This is particularly useful when you want to create arrays where some elements may be undefined.</w:t>
      </w:r>
    </w:p>
    <w:p w14:paraId="2CD62979" w14:textId="77777777" w:rsidR="006726F9" w:rsidRDefault="006726F9">
      <w:pPr>
        <w:spacing w:before="240" w:after="240"/>
      </w:pPr>
    </w:p>
    <w:p w14:paraId="2F01C659" w14:textId="77777777" w:rsidR="006726F9" w:rsidRDefault="00000000">
      <w:pPr>
        <w:spacing w:before="240" w:after="240"/>
      </w:pPr>
      <w:r>
        <w:rPr>
          <w:noProof/>
        </w:rPr>
        <w:drawing>
          <wp:inline distT="114300" distB="114300" distL="114300" distR="114300" wp14:anchorId="4973F92E" wp14:editId="012B44DD">
            <wp:extent cx="3395345" cy="1505585"/>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49" name="image50.png"/>
                    <pic:cNvPicPr preferRelativeResize="0"/>
                  </pic:nvPicPr>
                  <pic:blipFill>
                    <a:blip r:embed="rId36"/>
                    <a:srcRect/>
                    <a:stretch>
                      <a:fillRect/>
                    </a:stretch>
                  </pic:blipFill>
                  <pic:spPr>
                    <a:xfrm>
                      <a:off x="0" y="0"/>
                      <a:ext cx="3395663" cy="1506213"/>
                    </a:xfrm>
                    <a:prstGeom prst="rect">
                      <a:avLst/>
                    </a:prstGeom>
                  </pic:spPr>
                </pic:pic>
              </a:graphicData>
            </a:graphic>
          </wp:inline>
        </w:drawing>
      </w:r>
    </w:p>
    <w:p w14:paraId="7223116E" w14:textId="77777777" w:rsidR="006726F9" w:rsidRDefault="006726F9">
      <w:pPr>
        <w:spacing w:before="240" w:after="240"/>
      </w:pPr>
    </w:p>
    <w:p w14:paraId="4660A5A4" w14:textId="77777777" w:rsidR="006726F9" w:rsidRDefault="006726F9">
      <w:pPr>
        <w:spacing w:before="240" w:after="240"/>
      </w:pPr>
    </w:p>
    <w:p w14:paraId="04BF6803" w14:textId="77777777" w:rsidR="006726F9" w:rsidRDefault="00000000">
      <w:pPr>
        <w:pStyle w:val="Heading3"/>
        <w:keepNext w:val="0"/>
        <w:keepLines w:val="0"/>
        <w:spacing w:before="280"/>
        <w:rPr>
          <w:b/>
          <w:color w:val="000000"/>
          <w:sz w:val="26"/>
          <w:szCs w:val="26"/>
        </w:rPr>
      </w:pPr>
      <w:bookmarkStart w:id="22" w:name="_o5fv2snni3tl" w:colFirst="0" w:colLast="0"/>
      <w:bookmarkEnd w:id="22"/>
      <w:r>
        <w:rPr>
          <w:b/>
          <w:color w:val="000000"/>
          <w:sz w:val="26"/>
          <w:szCs w:val="26"/>
        </w:rPr>
        <w:t>3.</w:t>
      </w:r>
      <w:r>
        <w:rPr>
          <w:b/>
          <w:color w:val="000000"/>
          <w:sz w:val="26"/>
          <w:szCs w:val="26"/>
          <w:highlight w:val="yellow"/>
        </w:rPr>
        <w:t xml:space="preserve"> Optional Function Arguments (Optional Parameters)</w:t>
      </w:r>
      <w:r>
        <w:rPr>
          <w:b/>
          <w:color w:val="000000"/>
          <w:sz w:val="26"/>
          <w:szCs w:val="26"/>
        </w:rPr>
        <w:t>:</w:t>
      </w:r>
    </w:p>
    <w:p w14:paraId="3E05EFFD" w14:textId="77777777" w:rsidR="006726F9" w:rsidRDefault="00000000">
      <w:pPr>
        <w:spacing w:before="240" w:after="240"/>
      </w:pPr>
      <w:r>
        <w:t>Function arguments can also be optional. This is helpful when you want to define a function that doesn't necessarily require all its arguments to be provided.</w:t>
      </w:r>
    </w:p>
    <w:p w14:paraId="04D49FE5" w14:textId="77777777" w:rsidR="006726F9" w:rsidRDefault="006726F9">
      <w:pPr>
        <w:spacing w:before="240" w:after="240"/>
      </w:pPr>
    </w:p>
    <w:p w14:paraId="6C06C5A4" w14:textId="77777777" w:rsidR="006726F9" w:rsidRDefault="00000000">
      <w:pPr>
        <w:spacing w:before="240" w:after="240"/>
      </w:pPr>
      <w:r>
        <w:rPr>
          <w:noProof/>
        </w:rPr>
        <w:lastRenderedPageBreak/>
        <w:drawing>
          <wp:inline distT="114300" distB="114300" distL="114300" distR="114300" wp14:anchorId="73FD7C04" wp14:editId="5E8BAC53">
            <wp:extent cx="5133975" cy="253809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37"/>
                    <a:srcRect/>
                    <a:stretch>
                      <a:fillRect/>
                    </a:stretch>
                  </pic:blipFill>
                  <pic:spPr>
                    <a:xfrm>
                      <a:off x="0" y="0"/>
                      <a:ext cx="5133975" cy="2538413"/>
                    </a:xfrm>
                    <a:prstGeom prst="rect">
                      <a:avLst/>
                    </a:prstGeom>
                  </pic:spPr>
                </pic:pic>
              </a:graphicData>
            </a:graphic>
          </wp:inline>
        </w:drawing>
      </w:r>
    </w:p>
    <w:p w14:paraId="5AD92049" w14:textId="77777777" w:rsidR="006726F9" w:rsidRDefault="006726F9">
      <w:pPr>
        <w:spacing w:before="240" w:after="240"/>
      </w:pPr>
    </w:p>
    <w:p w14:paraId="56B86629" w14:textId="77777777" w:rsidR="006726F9" w:rsidRDefault="006726F9">
      <w:pPr>
        <w:spacing w:before="240" w:after="240"/>
      </w:pPr>
    </w:p>
    <w:p w14:paraId="7B342455" w14:textId="77777777" w:rsidR="006726F9" w:rsidRDefault="006726F9">
      <w:pPr>
        <w:spacing w:before="240" w:after="240"/>
      </w:pPr>
    </w:p>
    <w:p w14:paraId="1A62D13C" w14:textId="77777777" w:rsidR="006726F9" w:rsidRDefault="00000000">
      <w:pPr>
        <w:pStyle w:val="Heading3"/>
        <w:keepNext w:val="0"/>
        <w:keepLines w:val="0"/>
        <w:spacing w:before="280"/>
        <w:rPr>
          <w:b/>
          <w:color w:val="000000"/>
          <w:sz w:val="26"/>
          <w:szCs w:val="26"/>
          <w:highlight w:val="yellow"/>
        </w:rPr>
      </w:pPr>
      <w:bookmarkStart w:id="23" w:name="_huoaqrsrlmwx" w:colFirst="0" w:colLast="0"/>
      <w:bookmarkEnd w:id="23"/>
      <w:r>
        <w:rPr>
          <w:b/>
          <w:color w:val="000000"/>
          <w:sz w:val="26"/>
          <w:szCs w:val="26"/>
        </w:rPr>
        <w:t xml:space="preserve">4. </w:t>
      </w:r>
      <w:r>
        <w:rPr>
          <w:b/>
          <w:color w:val="000000"/>
          <w:sz w:val="26"/>
          <w:szCs w:val="26"/>
          <w:highlight w:val="yellow"/>
        </w:rPr>
        <w:t>Optional Method Calls:</w:t>
      </w:r>
    </w:p>
    <w:p w14:paraId="5C01A41E" w14:textId="77777777" w:rsidR="006726F9" w:rsidRDefault="00000000">
      <w:pPr>
        <w:spacing w:before="240" w:after="240"/>
      </w:pPr>
      <w:r>
        <w:t>In TypeScript, methods can also be optional in interfaces or types. This is particularly useful when defining an object that may or may not have a certain method.</w:t>
      </w:r>
    </w:p>
    <w:p w14:paraId="4601EB04" w14:textId="77777777" w:rsidR="006726F9" w:rsidRDefault="006726F9">
      <w:pPr>
        <w:spacing w:before="240" w:after="240"/>
      </w:pPr>
    </w:p>
    <w:p w14:paraId="52A1C34E" w14:textId="77777777" w:rsidR="006726F9" w:rsidRDefault="00000000">
      <w:pPr>
        <w:spacing w:before="240" w:after="240"/>
      </w:pPr>
      <w:r>
        <w:rPr>
          <w:noProof/>
        </w:rPr>
        <w:drawing>
          <wp:inline distT="114300" distB="114300" distL="114300" distR="114300" wp14:anchorId="2F5ECFBC" wp14:editId="63542222">
            <wp:extent cx="3271520" cy="146494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6" name="image17.png"/>
                    <pic:cNvPicPr preferRelativeResize="0"/>
                  </pic:nvPicPr>
                  <pic:blipFill>
                    <a:blip r:embed="rId38"/>
                    <a:srcRect/>
                    <a:stretch>
                      <a:fillRect/>
                    </a:stretch>
                  </pic:blipFill>
                  <pic:spPr>
                    <a:xfrm>
                      <a:off x="0" y="0"/>
                      <a:ext cx="3271838" cy="1465002"/>
                    </a:xfrm>
                    <a:prstGeom prst="rect">
                      <a:avLst/>
                    </a:prstGeom>
                  </pic:spPr>
                </pic:pic>
              </a:graphicData>
            </a:graphic>
          </wp:inline>
        </w:drawing>
      </w:r>
    </w:p>
    <w:p w14:paraId="22CE72C9" w14:textId="77777777" w:rsidR="006726F9" w:rsidRDefault="006726F9">
      <w:pPr>
        <w:spacing w:before="240" w:after="240"/>
      </w:pPr>
    </w:p>
    <w:p w14:paraId="65164EA0" w14:textId="77777777" w:rsidR="006726F9" w:rsidRDefault="006726F9">
      <w:pPr>
        <w:spacing w:before="240" w:after="240"/>
      </w:pPr>
    </w:p>
    <w:p w14:paraId="23D34684" w14:textId="77777777" w:rsidR="006726F9" w:rsidRDefault="00000000">
      <w:pPr>
        <w:spacing w:before="240" w:after="240"/>
        <w:rPr>
          <w:b/>
          <w:sz w:val="28"/>
          <w:szCs w:val="28"/>
          <w:highlight w:val="green"/>
        </w:rPr>
      </w:pPr>
      <w:r>
        <w:rPr>
          <w:b/>
          <w:sz w:val="28"/>
          <w:szCs w:val="28"/>
          <w:highlight w:val="green"/>
        </w:rPr>
        <w:t>Interface</w:t>
      </w:r>
    </w:p>
    <w:p w14:paraId="7B44E920" w14:textId="77777777" w:rsidR="006726F9" w:rsidRDefault="006726F9">
      <w:pPr>
        <w:spacing w:before="240" w:after="240"/>
      </w:pPr>
    </w:p>
    <w:p w14:paraId="1DB07327" w14:textId="77777777" w:rsidR="006726F9" w:rsidRDefault="00000000">
      <w:pPr>
        <w:spacing w:before="240" w:after="240"/>
      </w:pPr>
      <w:r>
        <w:t xml:space="preserve">In TypeScript, </w:t>
      </w:r>
      <w:r>
        <w:rPr>
          <w:b/>
        </w:rPr>
        <w:t>interfaces</w:t>
      </w:r>
      <w:r>
        <w:t xml:space="preserve"> are used to define the structure of an object. Interfaces are powerful and provide great flexibility in defining and enforcing types. Two of the advanced features of interfaces are </w:t>
      </w:r>
      <w:r>
        <w:rPr>
          <w:b/>
        </w:rPr>
        <w:t>reopening an interface</w:t>
      </w:r>
      <w:r>
        <w:t xml:space="preserve"> and </w:t>
      </w:r>
      <w:r>
        <w:rPr>
          <w:b/>
        </w:rPr>
        <w:t>interface inheritance</w:t>
      </w:r>
      <w:r>
        <w:t>.</w:t>
      </w:r>
    </w:p>
    <w:p w14:paraId="153E62D5" w14:textId="77777777" w:rsidR="006726F9" w:rsidRDefault="00000000">
      <w:pPr>
        <w:pStyle w:val="Heading3"/>
        <w:keepNext w:val="0"/>
        <w:keepLines w:val="0"/>
        <w:spacing w:before="280"/>
        <w:rPr>
          <w:b/>
          <w:color w:val="000000"/>
          <w:sz w:val="26"/>
          <w:szCs w:val="26"/>
          <w:highlight w:val="yellow"/>
        </w:rPr>
      </w:pPr>
      <w:bookmarkStart w:id="24" w:name="_apmb7ckn0jul" w:colFirst="0" w:colLast="0"/>
      <w:bookmarkEnd w:id="24"/>
      <w:r>
        <w:rPr>
          <w:b/>
          <w:color w:val="000000"/>
          <w:sz w:val="26"/>
          <w:szCs w:val="26"/>
        </w:rPr>
        <w:lastRenderedPageBreak/>
        <w:t xml:space="preserve">a. </w:t>
      </w:r>
      <w:r>
        <w:rPr>
          <w:b/>
          <w:color w:val="000000"/>
          <w:sz w:val="26"/>
          <w:szCs w:val="26"/>
          <w:highlight w:val="yellow"/>
        </w:rPr>
        <w:t>Reopening an Interface:</w:t>
      </w:r>
    </w:p>
    <w:p w14:paraId="156239AF" w14:textId="77777777" w:rsidR="006726F9" w:rsidRDefault="00000000">
      <w:pPr>
        <w:spacing w:before="240" w:after="240"/>
      </w:pPr>
      <w:r>
        <w:t xml:space="preserve">In TypeScript, you can </w:t>
      </w:r>
      <w:r>
        <w:rPr>
          <w:b/>
        </w:rPr>
        <w:t>reopen an interface</w:t>
      </w:r>
      <w:r>
        <w:t xml:space="preserve"> to extend or add new properties. This means that you can declare the same interface multiple times, and TypeScript will automatically merge them together. This is useful for extending existing interfaces or adding additional properties to interfaces declared in third-party libraries.</w:t>
      </w:r>
    </w:p>
    <w:p w14:paraId="744B99CE" w14:textId="77777777" w:rsidR="006726F9" w:rsidRDefault="006726F9">
      <w:pPr>
        <w:spacing w:before="240" w:after="240"/>
      </w:pPr>
    </w:p>
    <w:p w14:paraId="13586CA0" w14:textId="77777777" w:rsidR="006726F9" w:rsidRDefault="00000000">
      <w:pPr>
        <w:spacing w:before="240" w:after="240"/>
      </w:pPr>
      <w:r>
        <w:rPr>
          <w:noProof/>
        </w:rPr>
        <w:drawing>
          <wp:inline distT="114300" distB="114300" distL="114300" distR="114300" wp14:anchorId="2DAE4D17" wp14:editId="12D043EC">
            <wp:extent cx="2395220" cy="275907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10" name="image16.png"/>
                    <pic:cNvPicPr preferRelativeResize="0"/>
                  </pic:nvPicPr>
                  <pic:blipFill>
                    <a:blip r:embed="rId39"/>
                    <a:srcRect/>
                    <a:stretch>
                      <a:fillRect/>
                    </a:stretch>
                  </pic:blipFill>
                  <pic:spPr>
                    <a:xfrm>
                      <a:off x="0" y="0"/>
                      <a:ext cx="2395538" cy="2759304"/>
                    </a:xfrm>
                    <a:prstGeom prst="rect">
                      <a:avLst/>
                    </a:prstGeom>
                  </pic:spPr>
                </pic:pic>
              </a:graphicData>
            </a:graphic>
          </wp:inline>
        </w:drawing>
      </w:r>
    </w:p>
    <w:p w14:paraId="424BE21C" w14:textId="77777777" w:rsidR="006726F9" w:rsidRDefault="00000000">
      <w:pPr>
        <w:pStyle w:val="Heading3"/>
        <w:keepNext w:val="0"/>
        <w:keepLines w:val="0"/>
        <w:spacing w:before="280"/>
        <w:rPr>
          <w:b/>
          <w:color w:val="000000"/>
          <w:sz w:val="26"/>
          <w:szCs w:val="26"/>
        </w:rPr>
      </w:pPr>
      <w:bookmarkStart w:id="25" w:name="_fyjy1ldp5czx" w:colFirst="0" w:colLast="0"/>
      <w:bookmarkEnd w:id="25"/>
      <w:r>
        <w:rPr>
          <w:b/>
          <w:color w:val="000000"/>
          <w:sz w:val="26"/>
          <w:szCs w:val="26"/>
        </w:rPr>
        <w:t xml:space="preserve">b. </w:t>
      </w:r>
      <w:r>
        <w:rPr>
          <w:b/>
          <w:color w:val="000000"/>
          <w:sz w:val="26"/>
          <w:szCs w:val="26"/>
          <w:highlight w:val="yellow"/>
        </w:rPr>
        <w:t>Interface Inheritance</w:t>
      </w:r>
      <w:r>
        <w:rPr>
          <w:b/>
          <w:color w:val="000000"/>
          <w:sz w:val="26"/>
          <w:szCs w:val="26"/>
        </w:rPr>
        <w:t>:</w:t>
      </w:r>
    </w:p>
    <w:p w14:paraId="742E178C" w14:textId="77777777" w:rsidR="006726F9" w:rsidRDefault="00000000">
      <w:pPr>
        <w:spacing w:before="240" w:after="240"/>
      </w:pPr>
      <w:r>
        <w:t>In TypeScript, interfaces can inherit from other interfaces. This means one interface can extend another interface, inheriting its properties and methods. This is useful for creating a hierarchy of interfaces or adding more specific properties to a base interface.</w:t>
      </w:r>
    </w:p>
    <w:p w14:paraId="274A4BB9" w14:textId="77777777" w:rsidR="006726F9" w:rsidRDefault="006726F9">
      <w:pPr>
        <w:spacing w:before="240" w:after="240"/>
      </w:pPr>
    </w:p>
    <w:p w14:paraId="6847C767" w14:textId="77777777" w:rsidR="006726F9" w:rsidRDefault="00000000">
      <w:pPr>
        <w:spacing w:before="240" w:after="240"/>
      </w:pPr>
      <w:r>
        <w:rPr>
          <w:noProof/>
        </w:rPr>
        <w:drawing>
          <wp:inline distT="114300" distB="114300" distL="114300" distR="114300" wp14:anchorId="5ACA8308" wp14:editId="2611C2FE">
            <wp:extent cx="2118995" cy="272034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32" name="image28.png"/>
                    <pic:cNvPicPr preferRelativeResize="0"/>
                  </pic:nvPicPr>
                  <pic:blipFill>
                    <a:blip r:embed="rId40"/>
                    <a:srcRect/>
                    <a:stretch>
                      <a:fillRect/>
                    </a:stretch>
                  </pic:blipFill>
                  <pic:spPr>
                    <a:xfrm>
                      <a:off x="0" y="0"/>
                      <a:ext cx="2119313" cy="2720464"/>
                    </a:xfrm>
                    <a:prstGeom prst="rect">
                      <a:avLst/>
                    </a:prstGeom>
                  </pic:spPr>
                </pic:pic>
              </a:graphicData>
            </a:graphic>
          </wp:inline>
        </w:drawing>
      </w:r>
    </w:p>
    <w:p w14:paraId="24B9BA66" w14:textId="77777777" w:rsidR="006726F9" w:rsidRDefault="00000000">
      <w:pPr>
        <w:spacing w:before="240" w:after="240"/>
        <w:rPr>
          <w:sz w:val="28"/>
          <w:szCs w:val="28"/>
          <w:highlight w:val="green"/>
        </w:rPr>
      </w:pPr>
      <w:r>
        <w:rPr>
          <w:b/>
          <w:sz w:val="28"/>
          <w:szCs w:val="28"/>
          <w:highlight w:val="green"/>
        </w:rPr>
        <w:lastRenderedPageBreak/>
        <w:t>Modifiers in Classes (Access Modifiers)</w:t>
      </w:r>
      <w:r>
        <w:rPr>
          <w:sz w:val="28"/>
          <w:szCs w:val="28"/>
          <w:highlight w:val="green"/>
        </w:rPr>
        <w:t>:</w:t>
      </w:r>
    </w:p>
    <w:p w14:paraId="043097D3" w14:textId="77777777" w:rsidR="006726F9" w:rsidRDefault="006726F9">
      <w:pPr>
        <w:spacing w:before="240" w:after="240"/>
      </w:pPr>
    </w:p>
    <w:p w14:paraId="573D390A" w14:textId="303C0F2E" w:rsidR="006726F9" w:rsidRDefault="00000000">
      <w:pPr>
        <w:spacing w:before="240" w:after="240"/>
      </w:pPr>
      <w:r>
        <w:t>Access modifiers are used to control the visibility of class properties and methods. The three main modifiers are:</w:t>
      </w:r>
    </w:p>
    <w:p w14:paraId="62C22818" w14:textId="77777777" w:rsidR="006726F9" w:rsidRDefault="00000000">
      <w:pPr>
        <w:numPr>
          <w:ilvl w:val="0"/>
          <w:numId w:val="16"/>
        </w:numPr>
        <w:spacing w:before="240"/>
      </w:pPr>
      <w:r>
        <w:rPr>
          <w:rFonts w:ascii="Roboto Mono" w:eastAsia="Roboto Mono" w:hAnsi="Roboto Mono" w:cs="Roboto Mono"/>
          <w:b/>
          <w:color w:val="188038"/>
        </w:rPr>
        <w:t>public</w:t>
      </w:r>
      <w:r>
        <w:t>: The property or method is accessible from anywhere.</w:t>
      </w:r>
    </w:p>
    <w:p w14:paraId="4D891D66" w14:textId="77777777" w:rsidR="006726F9" w:rsidRDefault="00000000">
      <w:pPr>
        <w:numPr>
          <w:ilvl w:val="0"/>
          <w:numId w:val="16"/>
        </w:numPr>
      </w:pPr>
      <w:r>
        <w:rPr>
          <w:rFonts w:ascii="Roboto Mono" w:eastAsia="Roboto Mono" w:hAnsi="Roboto Mono" w:cs="Roboto Mono"/>
          <w:b/>
          <w:color w:val="188038"/>
        </w:rPr>
        <w:t>private</w:t>
      </w:r>
      <w:r>
        <w:t>: The property or method is accessible only within the class.</w:t>
      </w:r>
    </w:p>
    <w:p w14:paraId="2039B57D" w14:textId="77777777" w:rsidR="006726F9" w:rsidRDefault="00000000">
      <w:pPr>
        <w:numPr>
          <w:ilvl w:val="0"/>
          <w:numId w:val="16"/>
        </w:numPr>
        <w:spacing w:after="240"/>
      </w:pPr>
      <w:r>
        <w:rPr>
          <w:rFonts w:ascii="Roboto Mono" w:eastAsia="Roboto Mono" w:hAnsi="Roboto Mono" w:cs="Roboto Mono"/>
          <w:b/>
          <w:color w:val="188038"/>
        </w:rPr>
        <w:t>protected</w:t>
      </w:r>
      <w:r>
        <w:t>: The property or method is accessible within the class and its subclasses.</w:t>
      </w:r>
    </w:p>
    <w:p w14:paraId="60F4314F" w14:textId="77777777" w:rsidR="006726F9" w:rsidRDefault="00000000">
      <w:pPr>
        <w:spacing w:before="240" w:after="240"/>
      </w:pPr>
      <w:r>
        <w:rPr>
          <w:noProof/>
        </w:rPr>
        <w:drawing>
          <wp:inline distT="114300" distB="114300" distL="114300" distR="114300" wp14:anchorId="12725222" wp14:editId="46C59D3F">
            <wp:extent cx="4433570" cy="321119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35" name="image34.png"/>
                    <pic:cNvPicPr preferRelativeResize="0"/>
                  </pic:nvPicPr>
                  <pic:blipFill>
                    <a:blip r:embed="rId41"/>
                    <a:srcRect/>
                    <a:stretch>
                      <a:fillRect/>
                    </a:stretch>
                  </pic:blipFill>
                  <pic:spPr>
                    <a:xfrm>
                      <a:off x="0" y="0"/>
                      <a:ext cx="4433888" cy="3211669"/>
                    </a:xfrm>
                    <a:prstGeom prst="rect">
                      <a:avLst/>
                    </a:prstGeom>
                  </pic:spPr>
                </pic:pic>
              </a:graphicData>
            </a:graphic>
          </wp:inline>
        </w:drawing>
      </w:r>
    </w:p>
    <w:p w14:paraId="131486AF" w14:textId="77777777" w:rsidR="006726F9" w:rsidRDefault="006726F9">
      <w:pPr>
        <w:spacing w:before="240" w:after="240"/>
      </w:pPr>
    </w:p>
    <w:p w14:paraId="157F9908" w14:textId="77777777" w:rsidR="006726F9" w:rsidRDefault="00000000">
      <w:pPr>
        <w:pStyle w:val="Heading3"/>
        <w:keepNext w:val="0"/>
        <w:keepLines w:val="0"/>
        <w:spacing w:before="280"/>
        <w:rPr>
          <w:b/>
          <w:color w:val="000000"/>
          <w:sz w:val="26"/>
          <w:szCs w:val="26"/>
        </w:rPr>
      </w:pPr>
      <w:bookmarkStart w:id="26" w:name="_a69phjp5j17z" w:colFirst="0" w:colLast="0"/>
      <w:bookmarkEnd w:id="26"/>
      <w:r>
        <w:rPr>
          <w:b/>
          <w:color w:val="000000"/>
          <w:sz w:val="26"/>
          <w:szCs w:val="26"/>
        </w:rPr>
        <w:t>b.</w:t>
      </w:r>
      <w:r>
        <w:rPr>
          <w:b/>
          <w:color w:val="000000"/>
          <w:sz w:val="26"/>
          <w:szCs w:val="26"/>
          <w:highlight w:val="green"/>
        </w:rPr>
        <w:t xml:space="preserve"> Getters and Setters</w:t>
      </w:r>
      <w:r>
        <w:rPr>
          <w:b/>
          <w:color w:val="000000"/>
          <w:sz w:val="26"/>
          <w:szCs w:val="26"/>
        </w:rPr>
        <w:t>:</w:t>
      </w:r>
    </w:p>
    <w:p w14:paraId="5B1E76E3" w14:textId="77777777" w:rsidR="006726F9" w:rsidRDefault="00000000">
      <w:pPr>
        <w:spacing w:before="240" w:after="240"/>
      </w:pPr>
      <w:r>
        <w:t xml:space="preserve">In TypeScript, </w:t>
      </w:r>
      <w:r>
        <w:rPr>
          <w:b/>
        </w:rPr>
        <w:t>getters</w:t>
      </w:r>
      <w:r>
        <w:t xml:space="preserve"> and </w:t>
      </w:r>
      <w:r>
        <w:rPr>
          <w:b/>
        </w:rPr>
        <w:t>setters</w:t>
      </w:r>
      <w:r>
        <w:t xml:space="preserve"> are special methods used to get and set the values of private or protected properties. This allows you to control how the properties are accessed or modified.</w:t>
      </w:r>
    </w:p>
    <w:p w14:paraId="3AC3B809" w14:textId="77777777" w:rsidR="006726F9" w:rsidRDefault="00000000">
      <w:pPr>
        <w:numPr>
          <w:ilvl w:val="0"/>
          <w:numId w:val="17"/>
        </w:numPr>
        <w:spacing w:before="240"/>
      </w:pPr>
      <w:r>
        <w:rPr>
          <w:b/>
        </w:rPr>
        <w:t>Getter</w:t>
      </w:r>
      <w:r>
        <w:t>: A method used to access the value of a property.</w:t>
      </w:r>
    </w:p>
    <w:p w14:paraId="0177F562" w14:textId="77777777" w:rsidR="006726F9" w:rsidRDefault="00000000">
      <w:pPr>
        <w:numPr>
          <w:ilvl w:val="0"/>
          <w:numId w:val="17"/>
        </w:numPr>
        <w:spacing w:after="240"/>
      </w:pPr>
      <w:r>
        <w:rPr>
          <w:b/>
        </w:rPr>
        <w:t>Setter</w:t>
      </w:r>
      <w:r>
        <w:t>: A method used to set the value of a property.</w:t>
      </w:r>
    </w:p>
    <w:p w14:paraId="720D6858" w14:textId="77777777" w:rsidR="006726F9" w:rsidRDefault="006726F9">
      <w:pPr>
        <w:spacing w:before="240" w:after="240"/>
      </w:pPr>
    </w:p>
    <w:p w14:paraId="0768FD92" w14:textId="77777777" w:rsidR="006726F9" w:rsidRDefault="006726F9">
      <w:pPr>
        <w:spacing w:before="240" w:after="240"/>
      </w:pPr>
    </w:p>
    <w:p w14:paraId="61D483F5" w14:textId="77777777" w:rsidR="006726F9" w:rsidRDefault="00000000">
      <w:pPr>
        <w:spacing w:before="240" w:after="240"/>
      </w:pPr>
      <w:r>
        <w:rPr>
          <w:noProof/>
        </w:rPr>
        <w:lastRenderedPageBreak/>
        <w:drawing>
          <wp:inline distT="114300" distB="114300" distL="114300" distR="114300" wp14:anchorId="262E4AE3" wp14:editId="58FBA780">
            <wp:extent cx="3348990" cy="3357245"/>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40" name="image41.png"/>
                    <pic:cNvPicPr preferRelativeResize="0"/>
                  </pic:nvPicPr>
                  <pic:blipFill>
                    <a:blip r:embed="rId42"/>
                    <a:srcRect/>
                    <a:stretch>
                      <a:fillRect/>
                    </a:stretch>
                  </pic:blipFill>
                  <pic:spPr>
                    <a:xfrm>
                      <a:off x="0" y="0"/>
                      <a:ext cx="3349511" cy="3357563"/>
                    </a:xfrm>
                    <a:prstGeom prst="rect">
                      <a:avLst/>
                    </a:prstGeom>
                  </pic:spPr>
                </pic:pic>
              </a:graphicData>
            </a:graphic>
          </wp:inline>
        </w:drawing>
      </w:r>
    </w:p>
    <w:p w14:paraId="30D73781" w14:textId="77777777" w:rsidR="006726F9" w:rsidRDefault="006726F9">
      <w:pPr>
        <w:spacing w:before="240" w:after="240"/>
      </w:pPr>
    </w:p>
    <w:p w14:paraId="4B79201C" w14:textId="77777777" w:rsidR="006726F9" w:rsidRDefault="00000000">
      <w:pPr>
        <w:pStyle w:val="Heading3"/>
        <w:keepNext w:val="0"/>
        <w:keepLines w:val="0"/>
        <w:spacing w:before="280"/>
        <w:rPr>
          <w:b/>
          <w:color w:val="000000"/>
          <w:sz w:val="26"/>
          <w:szCs w:val="26"/>
          <w:highlight w:val="green"/>
        </w:rPr>
      </w:pPr>
      <w:bookmarkStart w:id="27" w:name="_lb6u7hfn1fe5" w:colFirst="0" w:colLast="0"/>
      <w:bookmarkEnd w:id="27"/>
      <w:r>
        <w:rPr>
          <w:b/>
          <w:color w:val="000000"/>
          <w:sz w:val="26"/>
          <w:szCs w:val="26"/>
        </w:rPr>
        <w:t xml:space="preserve">c. </w:t>
      </w:r>
      <w:r>
        <w:rPr>
          <w:b/>
          <w:color w:val="000000"/>
          <w:sz w:val="26"/>
          <w:szCs w:val="26"/>
          <w:highlight w:val="green"/>
        </w:rPr>
        <w:t>Abstract Class:</w:t>
      </w:r>
    </w:p>
    <w:p w14:paraId="00D1C09F" w14:textId="075E9085" w:rsidR="006726F9" w:rsidRDefault="00000000">
      <w:pPr>
        <w:spacing w:before="240" w:after="240"/>
      </w:pPr>
      <w:r>
        <w:t xml:space="preserve">An </w:t>
      </w:r>
      <w:r>
        <w:rPr>
          <w:b/>
        </w:rPr>
        <w:t>abstract class</w:t>
      </w:r>
      <w:r>
        <w:t xml:space="preserve"> is a class that cannot be instantiated directly. </w:t>
      </w:r>
      <w:r w:rsidR="00B074BC">
        <w:rPr>
          <w:lang w:val="en-US"/>
        </w:rPr>
        <w:t xml:space="preserve"> </w:t>
      </w:r>
      <w:r w:rsidR="00E91468">
        <w:rPr>
          <w:lang w:val="en-US"/>
        </w:rPr>
        <w:t>it</w:t>
      </w:r>
      <w:r>
        <w:t xml:space="preserve"> can contain abstract methods (which don't have implementation) and concrete methods (with implementation). Abstract classes are often used as base classes to be extended by other classes.</w:t>
      </w:r>
    </w:p>
    <w:p w14:paraId="09D73D33" w14:textId="77777777" w:rsidR="006726F9" w:rsidRDefault="00000000">
      <w:pPr>
        <w:numPr>
          <w:ilvl w:val="0"/>
          <w:numId w:val="18"/>
        </w:numPr>
        <w:spacing w:before="240"/>
      </w:pPr>
      <w:r>
        <w:rPr>
          <w:b/>
        </w:rPr>
        <w:t>Abstract methods</w:t>
      </w:r>
      <w:r>
        <w:t>: These are methods that must be implemented in derived classes.</w:t>
      </w:r>
    </w:p>
    <w:p w14:paraId="2153922A" w14:textId="77777777" w:rsidR="006726F9" w:rsidRDefault="00000000">
      <w:pPr>
        <w:numPr>
          <w:ilvl w:val="0"/>
          <w:numId w:val="18"/>
        </w:numPr>
        <w:spacing w:after="240"/>
      </w:pPr>
      <w:r>
        <w:rPr>
          <w:b/>
        </w:rPr>
        <w:t>Concrete methods</w:t>
      </w:r>
      <w:r>
        <w:t>: These methods can have an implementation and can be inherited by derived classes.</w:t>
      </w:r>
    </w:p>
    <w:p w14:paraId="1E1B22EC" w14:textId="77777777" w:rsidR="006726F9" w:rsidRDefault="00000000">
      <w:pPr>
        <w:spacing w:before="240" w:after="240"/>
      </w:pPr>
      <w:r>
        <w:rPr>
          <w:noProof/>
        </w:rPr>
        <w:drawing>
          <wp:inline distT="114300" distB="114300" distL="114300" distR="114300" wp14:anchorId="4955CCD0" wp14:editId="7B9F364E">
            <wp:extent cx="2113280" cy="2886710"/>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41" name="image47.png"/>
                    <pic:cNvPicPr preferRelativeResize="0"/>
                  </pic:nvPicPr>
                  <pic:blipFill>
                    <a:blip r:embed="rId43"/>
                    <a:srcRect/>
                    <a:stretch>
                      <a:fillRect/>
                    </a:stretch>
                  </pic:blipFill>
                  <pic:spPr>
                    <a:xfrm>
                      <a:off x="0" y="0"/>
                      <a:ext cx="2113282" cy="2887160"/>
                    </a:xfrm>
                    <a:prstGeom prst="rect">
                      <a:avLst/>
                    </a:prstGeom>
                  </pic:spPr>
                </pic:pic>
              </a:graphicData>
            </a:graphic>
          </wp:inline>
        </w:drawing>
      </w:r>
    </w:p>
    <w:p w14:paraId="121788C6" w14:textId="77777777" w:rsidR="006726F9" w:rsidRDefault="00000000">
      <w:pPr>
        <w:pStyle w:val="Heading3"/>
        <w:keepNext w:val="0"/>
        <w:keepLines w:val="0"/>
        <w:spacing w:before="280"/>
        <w:rPr>
          <w:b/>
          <w:color w:val="000000"/>
          <w:sz w:val="26"/>
          <w:szCs w:val="26"/>
          <w:highlight w:val="green"/>
        </w:rPr>
      </w:pPr>
      <w:bookmarkStart w:id="28" w:name="_6k1okogt4bvr" w:colFirst="0" w:colLast="0"/>
      <w:bookmarkEnd w:id="28"/>
      <w:r>
        <w:rPr>
          <w:b/>
          <w:color w:val="000000"/>
          <w:sz w:val="26"/>
          <w:szCs w:val="26"/>
        </w:rPr>
        <w:lastRenderedPageBreak/>
        <w:t xml:space="preserve">d. </w:t>
      </w:r>
      <w:r>
        <w:rPr>
          <w:b/>
          <w:color w:val="000000"/>
          <w:sz w:val="26"/>
          <w:szCs w:val="26"/>
          <w:highlight w:val="green"/>
        </w:rPr>
        <w:t>Overriding Methods:</w:t>
      </w:r>
    </w:p>
    <w:p w14:paraId="2BE6C546" w14:textId="77777777" w:rsidR="006726F9" w:rsidRDefault="00000000">
      <w:pPr>
        <w:spacing w:before="240" w:after="240"/>
      </w:pPr>
      <w:r>
        <w:t xml:space="preserve">Method </w:t>
      </w:r>
      <w:r>
        <w:rPr>
          <w:b/>
        </w:rPr>
        <w:t>overriding</w:t>
      </w:r>
      <w:r>
        <w:t xml:space="preserve"> occurs when a subclass provides a specific implementation for a method that is already defined in its parent class.</w:t>
      </w:r>
    </w:p>
    <w:p w14:paraId="4F2AC623" w14:textId="77777777" w:rsidR="006726F9" w:rsidRDefault="00000000">
      <w:pPr>
        <w:spacing w:before="240" w:after="240"/>
      </w:pPr>
      <w:r>
        <w:t xml:space="preserve">In TypeScript, you can override methods in subclasses by using the same method name as in the parent class. The </w:t>
      </w:r>
      <w:r>
        <w:rPr>
          <w:rFonts w:ascii="Roboto Mono" w:eastAsia="Roboto Mono" w:hAnsi="Roboto Mono" w:cs="Roboto Mono"/>
          <w:color w:val="188038"/>
        </w:rPr>
        <w:t>override</w:t>
      </w:r>
      <w:r>
        <w:t xml:space="preserve"> keyword can be used (in TypeScript 4.3 and later) to explicitly mark the method as an override, providing better type safety.</w:t>
      </w:r>
    </w:p>
    <w:p w14:paraId="37001BA6" w14:textId="77777777" w:rsidR="006726F9" w:rsidRDefault="006726F9">
      <w:pPr>
        <w:spacing w:before="240" w:after="240"/>
      </w:pPr>
    </w:p>
    <w:p w14:paraId="1A3172E5" w14:textId="77777777" w:rsidR="006726F9" w:rsidRDefault="00000000">
      <w:pPr>
        <w:spacing w:before="240" w:after="240"/>
      </w:pPr>
      <w:r>
        <w:rPr>
          <w:noProof/>
        </w:rPr>
        <w:drawing>
          <wp:inline distT="114300" distB="114300" distL="114300" distR="114300" wp14:anchorId="25F33A03" wp14:editId="7F053950">
            <wp:extent cx="2404745" cy="302133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24" name="image29.png"/>
                    <pic:cNvPicPr preferRelativeResize="0"/>
                  </pic:nvPicPr>
                  <pic:blipFill>
                    <a:blip r:embed="rId44"/>
                    <a:srcRect/>
                    <a:stretch>
                      <a:fillRect/>
                    </a:stretch>
                  </pic:blipFill>
                  <pic:spPr>
                    <a:xfrm>
                      <a:off x="0" y="0"/>
                      <a:ext cx="2405063" cy="3021745"/>
                    </a:xfrm>
                    <a:prstGeom prst="rect">
                      <a:avLst/>
                    </a:prstGeom>
                  </pic:spPr>
                </pic:pic>
              </a:graphicData>
            </a:graphic>
          </wp:inline>
        </w:drawing>
      </w:r>
    </w:p>
    <w:p w14:paraId="76116885" w14:textId="77777777" w:rsidR="006726F9" w:rsidRDefault="006726F9">
      <w:pPr>
        <w:spacing w:before="240" w:after="240"/>
      </w:pPr>
    </w:p>
    <w:p w14:paraId="14E3B267" w14:textId="77777777" w:rsidR="006726F9" w:rsidRDefault="00000000">
      <w:pPr>
        <w:pStyle w:val="Heading3"/>
        <w:keepNext w:val="0"/>
        <w:keepLines w:val="0"/>
        <w:spacing w:before="280"/>
        <w:rPr>
          <w:b/>
          <w:color w:val="000000"/>
          <w:sz w:val="26"/>
          <w:szCs w:val="26"/>
          <w:highlight w:val="green"/>
        </w:rPr>
      </w:pPr>
      <w:bookmarkStart w:id="29" w:name="_rnoj269i8dd8" w:colFirst="0" w:colLast="0"/>
      <w:bookmarkEnd w:id="29"/>
      <w:r>
        <w:rPr>
          <w:b/>
          <w:color w:val="000000"/>
          <w:sz w:val="26"/>
          <w:szCs w:val="26"/>
        </w:rPr>
        <w:t xml:space="preserve">e. </w:t>
      </w:r>
      <w:r>
        <w:rPr>
          <w:b/>
          <w:color w:val="000000"/>
          <w:sz w:val="26"/>
          <w:szCs w:val="26"/>
          <w:highlight w:val="green"/>
        </w:rPr>
        <w:t>Difference between Class and Abstract Class:</w:t>
      </w:r>
    </w:p>
    <w:p w14:paraId="7E3FC519" w14:textId="77777777" w:rsidR="006726F9" w:rsidRDefault="00000000">
      <w:pPr>
        <w:spacing w:before="240" w:after="240"/>
      </w:pPr>
      <w:r>
        <w:t xml:space="preserve">The main difference between a </w:t>
      </w:r>
      <w:r>
        <w:rPr>
          <w:b/>
        </w:rPr>
        <w:t>class</w:t>
      </w:r>
      <w:r>
        <w:t xml:space="preserve"> and an </w:t>
      </w:r>
      <w:r>
        <w:rPr>
          <w:b/>
        </w:rPr>
        <w:t>abstract class</w:t>
      </w:r>
      <w:r>
        <w:t xml:space="preserve"> lies in their ability to be instantiated and how they handle methods.</w:t>
      </w:r>
    </w:p>
    <w:p w14:paraId="6F794C50" w14:textId="77777777" w:rsidR="006726F9" w:rsidRDefault="00000000">
      <w:pPr>
        <w:numPr>
          <w:ilvl w:val="0"/>
          <w:numId w:val="19"/>
        </w:numPr>
        <w:spacing w:before="240"/>
      </w:pPr>
      <w:r>
        <w:rPr>
          <w:b/>
        </w:rPr>
        <w:t>Class</w:t>
      </w:r>
      <w:r>
        <w:t>:</w:t>
      </w:r>
    </w:p>
    <w:p w14:paraId="1B717933" w14:textId="77777777" w:rsidR="006726F9" w:rsidRDefault="00000000">
      <w:pPr>
        <w:numPr>
          <w:ilvl w:val="1"/>
          <w:numId w:val="19"/>
        </w:numPr>
      </w:pPr>
      <w:r>
        <w:t xml:space="preserve">A normal class can be instantiated directly using the </w:t>
      </w:r>
      <w:r>
        <w:rPr>
          <w:rFonts w:ascii="Roboto Mono" w:eastAsia="Roboto Mono" w:hAnsi="Roboto Mono" w:cs="Roboto Mono"/>
          <w:color w:val="188038"/>
        </w:rPr>
        <w:t>new</w:t>
      </w:r>
      <w:r>
        <w:t xml:space="preserve"> keyword.</w:t>
      </w:r>
    </w:p>
    <w:p w14:paraId="6B434ECD" w14:textId="77777777" w:rsidR="006726F9" w:rsidRDefault="00000000">
      <w:pPr>
        <w:numPr>
          <w:ilvl w:val="1"/>
          <w:numId w:val="19"/>
        </w:numPr>
      </w:pPr>
      <w:r>
        <w:t>It can have both abstract and non-abstract methods, but it must have concrete implementations for all methods.</w:t>
      </w:r>
    </w:p>
    <w:p w14:paraId="1032EDEF" w14:textId="77777777" w:rsidR="006726F9" w:rsidRDefault="00000000">
      <w:pPr>
        <w:numPr>
          <w:ilvl w:val="1"/>
          <w:numId w:val="19"/>
        </w:numPr>
      </w:pPr>
      <w:r>
        <w:t>You cannot define an abstract method in a regular class.</w:t>
      </w:r>
    </w:p>
    <w:p w14:paraId="0CDEAD30" w14:textId="77777777" w:rsidR="006726F9" w:rsidRDefault="00000000">
      <w:pPr>
        <w:numPr>
          <w:ilvl w:val="0"/>
          <w:numId w:val="19"/>
        </w:numPr>
      </w:pPr>
      <w:r>
        <w:rPr>
          <w:b/>
        </w:rPr>
        <w:t>Abstract Class</w:t>
      </w:r>
      <w:r>
        <w:t>:</w:t>
      </w:r>
    </w:p>
    <w:p w14:paraId="55A6C93A" w14:textId="77777777" w:rsidR="006726F9" w:rsidRDefault="00000000">
      <w:pPr>
        <w:numPr>
          <w:ilvl w:val="1"/>
          <w:numId w:val="19"/>
        </w:numPr>
      </w:pPr>
      <w:r>
        <w:t>An abstract class cannot be instantiated directly.</w:t>
      </w:r>
    </w:p>
    <w:p w14:paraId="7A829826" w14:textId="77777777" w:rsidR="006726F9" w:rsidRDefault="00000000">
      <w:pPr>
        <w:numPr>
          <w:ilvl w:val="1"/>
          <w:numId w:val="19"/>
        </w:numPr>
      </w:pPr>
      <w:r>
        <w:t>It can contain abstract methods (without implementation) and concrete methods (with implementation).</w:t>
      </w:r>
    </w:p>
    <w:p w14:paraId="7F13E116" w14:textId="77777777" w:rsidR="006726F9" w:rsidRDefault="00000000">
      <w:pPr>
        <w:numPr>
          <w:ilvl w:val="1"/>
          <w:numId w:val="19"/>
        </w:numPr>
      </w:pPr>
      <w:r>
        <w:t>Subclasses must implement all abstract methods.</w:t>
      </w:r>
    </w:p>
    <w:p w14:paraId="38AF0FCA" w14:textId="77777777" w:rsidR="006726F9" w:rsidRDefault="00000000">
      <w:pPr>
        <w:numPr>
          <w:ilvl w:val="1"/>
          <w:numId w:val="19"/>
        </w:numPr>
        <w:spacing w:after="240"/>
      </w:pPr>
      <w:r>
        <w:t>It is meant to be extended by other classes.</w:t>
      </w:r>
    </w:p>
    <w:p w14:paraId="2EFD8988" w14:textId="77777777" w:rsidR="006726F9" w:rsidRDefault="006726F9">
      <w:pPr>
        <w:spacing w:before="240" w:after="240"/>
      </w:pPr>
    </w:p>
    <w:p w14:paraId="4F91F561" w14:textId="77777777" w:rsidR="006726F9" w:rsidRDefault="00000000">
      <w:pPr>
        <w:numPr>
          <w:ilvl w:val="0"/>
          <w:numId w:val="20"/>
        </w:numPr>
        <w:pBdr>
          <w:top w:val="none" w:sz="0" w:space="0" w:color="E5E7EB"/>
          <w:left w:val="none" w:sz="0" w:space="0" w:color="E5E7EB"/>
          <w:bottom w:val="none" w:sz="0" w:space="0" w:color="E5E7EB"/>
          <w:right w:val="none" w:sz="0" w:space="0" w:color="E5E7EB"/>
          <w:between w:val="none" w:sz="0" w:space="0" w:color="E5E7EB"/>
        </w:pBdr>
        <w:shd w:val="clear" w:color="auto" w:fill="F8FAFC"/>
        <w:rPr>
          <w:b/>
          <w:sz w:val="28"/>
          <w:szCs w:val="28"/>
          <w:highlight w:val="green"/>
        </w:rPr>
      </w:pPr>
      <w:r>
        <w:rPr>
          <w:rFonts w:ascii="Roboto" w:eastAsia="Roboto" w:hAnsi="Roboto" w:cs="Roboto"/>
          <w:b/>
          <w:color w:val="1F2937"/>
          <w:sz w:val="28"/>
          <w:szCs w:val="28"/>
          <w:highlight w:val="green"/>
        </w:rPr>
        <w:lastRenderedPageBreak/>
        <w:t>Exclude&lt;T, U&gt;</w:t>
      </w:r>
    </w:p>
    <w:p w14:paraId="2D7F7550" w14:textId="77777777" w:rsidR="006726F9" w:rsidRDefault="006726F9">
      <w:pPr>
        <w:pBdr>
          <w:top w:val="none" w:sz="0" w:space="0" w:color="E5E7EB"/>
          <w:left w:val="none" w:sz="0" w:space="0" w:color="E5E7EB"/>
          <w:bottom w:val="none" w:sz="0" w:space="0" w:color="E5E7EB"/>
          <w:right w:val="none" w:sz="0" w:space="0" w:color="E5E7EB"/>
          <w:between w:val="none" w:sz="0" w:space="0" w:color="E5E7EB"/>
        </w:pBdr>
        <w:shd w:val="clear" w:color="auto" w:fill="F8FAFC"/>
        <w:rPr>
          <w:rFonts w:ascii="Roboto" w:eastAsia="Roboto" w:hAnsi="Roboto" w:cs="Roboto"/>
          <w:color w:val="1F2937"/>
        </w:rPr>
      </w:pPr>
    </w:p>
    <w:p w14:paraId="0DC44732" w14:textId="77777777" w:rsidR="006726F9" w:rsidRDefault="006726F9">
      <w:pPr>
        <w:pBdr>
          <w:top w:val="none" w:sz="0" w:space="0" w:color="E5E7EB"/>
          <w:left w:val="none" w:sz="0" w:space="0" w:color="E5E7EB"/>
          <w:bottom w:val="none" w:sz="0" w:space="0" w:color="E5E7EB"/>
          <w:right w:val="none" w:sz="0" w:space="0" w:color="E5E7EB"/>
          <w:between w:val="none" w:sz="0" w:space="0" w:color="E5E7EB"/>
        </w:pBdr>
        <w:shd w:val="clear" w:color="auto" w:fill="F8FAFC"/>
        <w:rPr>
          <w:rFonts w:ascii="Roboto" w:eastAsia="Roboto" w:hAnsi="Roboto" w:cs="Roboto"/>
          <w:color w:val="1F2937"/>
        </w:rPr>
      </w:pPr>
    </w:p>
    <w:p w14:paraId="3DEC076E" w14:textId="77777777" w:rsidR="006726F9"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8FAFC"/>
        <w:rPr>
          <w:rFonts w:ascii="Roboto" w:eastAsia="Roboto" w:hAnsi="Roboto" w:cs="Roboto"/>
          <w:color w:val="1F2937"/>
        </w:rPr>
      </w:pPr>
      <w:r>
        <w:rPr>
          <w:rFonts w:ascii="Roboto" w:eastAsia="Roboto" w:hAnsi="Roboto" w:cs="Roboto"/>
          <w:color w:val="1F2937"/>
        </w:rPr>
        <w:t xml:space="preserve">In TypeScript, </w:t>
      </w:r>
      <w:r>
        <w:rPr>
          <w:rFonts w:ascii="Roboto Mono" w:eastAsia="Roboto Mono" w:hAnsi="Roboto Mono" w:cs="Roboto Mono"/>
          <w:color w:val="188038"/>
        </w:rPr>
        <w:t>Exclude&lt;T, U&gt;</w:t>
      </w:r>
      <w:r>
        <w:rPr>
          <w:rFonts w:ascii="Roboto" w:eastAsia="Roboto" w:hAnsi="Roboto" w:cs="Roboto"/>
          <w:color w:val="1F2937"/>
        </w:rPr>
        <w:t xml:space="preserve"> is a utility type that constructs a type by </w:t>
      </w:r>
      <w:r>
        <w:rPr>
          <w:rFonts w:ascii="Roboto" w:eastAsia="Roboto" w:hAnsi="Roboto" w:cs="Roboto"/>
          <w:b/>
          <w:color w:val="1F2937"/>
        </w:rPr>
        <w:t>excluding</w:t>
      </w:r>
      <w:r>
        <w:rPr>
          <w:rFonts w:ascii="Roboto" w:eastAsia="Roboto" w:hAnsi="Roboto" w:cs="Roboto"/>
          <w:color w:val="1F2937"/>
        </w:rPr>
        <w:t xml:space="preserve"> from </w:t>
      </w:r>
      <w:r>
        <w:rPr>
          <w:rFonts w:ascii="Roboto Mono" w:eastAsia="Roboto Mono" w:hAnsi="Roboto Mono" w:cs="Roboto Mono"/>
          <w:color w:val="188038"/>
        </w:rPr>
        <w:t>T</w:t>
      </w:r>
      <w:r>
        <w:rPr>
          <w:rFonts w:ascii="Roboto" w:eastAsia="Roboto" w:hAnsi="Roboto" w:cs="Roboto"/>
          <w:color w:val="1F2937"/>
        </w:rPr>
        <w:t xml:space="preserve"> all properties that are assignable to </w:t>
      </w:r>
      <w:r>
        <w:rPr>
          <w:rFonts w:ascii="Roboto Mono" w:eastAsia="Roboto Mono" w:hAnsi="Roboto Mono" w:cs="Roboto Mono"/>
          <w:color w:val="188038"/>
        </w:rPr>
        <w:t>U</w:t>
      </w:r>
      <w:r>
        <w:rPr>
          <w:rFonts w:ascii="Roboto" w:eastAsia="Roboto" w:hAnsi="Roboto" w:cs="Roboto"/>
          <w:color w:val="1F2937"/>
        </w:rPr>
        <w:t>. It’s part of the set of built-in utility types provided by TypeScript.</w:t>
      </w:r>
    </w:p>
    <w:p w14:paraId="22E5DEA1" w14:textId="77777777" w:rsidR="006726F9" w:rsidRDefault="006726F9">
      <w:pPr>
        <w:pBdr>
          <w:top w:val="none" w:sz="0" w:space="0" w:color="E5E7EB"/>
          <w:left w:val="none" w:sz="0" w:space="0" w:color="E5E7EB"/>
          <w:bottom w:val="none" w:sz="0" w:space="0" w:color="E5E7EB"/>
          <w:right w:val="none" w:sz="0" w:space="0" w:color="E5E7EB"/>
          <w:between w:val="none" w:sz="0" w:space="0" w:color="E5E7EB"/>
        </w:pBdr>
        <w:shd w:val="clear" w:color="auto" w:fill="F8FAFC"/>
        <w:rPr>
          <w:rFonts w:ascii="Roboto" w:eastAsia="Roboto" w:hAnsi="Roboto" w:cs="Roboto"/>
          <w:color w:val="1F2937"/>
        </w:rPr>
      </w:pPr>
    </w:p>
    <w:p w14:paraId="679A8DE5" w14:textId="77777777" w:rsidR="006726F9"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8FAFC"/>
        <w:rPr>
          <w:rFonts w:ascii="Roboto" w:eastAsia="Roboto" w:hAnsi="Roboto" w:cs="Roboto"/>
          <w:color w:val="1F2937"/>
        </w:rPr>
      </w:pPr>
      <w:r>
        <w:rPr>
          <w:rFonts w:ascii="Roboto" w:eastAsia="Roboto" w:hAnsi="Roboto" w:cs="Roboto"/>
          <w:noProof/>
          <w:color w:val="1F2937"/>
        </w:rPr>
        <w:drawing>
          <wp:inline distT="114300" distB="114300" distL="114300" distR="114300" wp14:anchorId="0674A30F" wp14:editId="43A026A1">
            <wp:extent cx="5243195" cy="239522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42" name="image39.png"/>
                    <pic:cNvPicPr preferRelativeResize="0"/>
                  </pic:nvPicPr>
                  <pic:blipFill>
                    <a:blip r:embed="rId45"/>
                    <a:srcRect/>
                    <a:stretch>
                      <a:fillRect/>
                    </a:stretch>
                  </pic:blipFill>
                  <pic:spPr>
                    <a:xfrm>
                      <a:off x="0" y="0"/>
                      <a:ext cx="5243513" cy="2395292"/>
                    </a:xfrm>
                    <a:prstGeom prst="rect">
                      <a:avLst/>
                    </a:prstGeom>
                  </pic:spPr>
                </pic:pic>
              </a:graphicData>
            </a:graphic>
          </wp:inline>
        </w:drawing>
      </w:r>
    </w:p>
    <w:p w14:paraId="2F426801" w14:textId="77777777" w:rsidR="006726F9"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8FAFC"/>
        <w:rPr>
          <w:rFonts w:ascii="Roboto" w:eastAsia="Roboto" w:hAnsi="Roboto" w:cs="Roboto"/>
          <w:color w:val="1F2937"/>
        </w:rPr>
      </w:pPr>
      <w:r>
        <w:rPr>
          <w:rFonts w:ascii="Roboto" w:eastAsia="Roboto" w:hAnsi="Roboto" w:cs="Roboto"/>
          <w:noProof/>
          <w:color w:val="1F2937"/>
        </w:rPr>
        <w:drawing>
          <wp:inline distT="114300" distB="114300" distL="114300" distR="114300" wp14:anchorId="71F6C075" wp14:editId="22423DC5">
            <wp:extent cx="5268595" cy="156654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46"/>
                    <a:srcRect/>
                    <a:stretch>
                      <a:fillRect/>
                    </a:stretch>
                  </pic:blipFill>
                  <pic:spPr>
                    <a:xfrm>
                      <a:off x="0" y="0"/>
                      <a:ext cx="5269153" cy="1566742"/>
                    </a:xfrm>
                    <a:prstGeom prst="rect">
                      <a:avLst/>
                    </a:prstGeom>
                  </pic:spPr>
                </pic:pic>
              </a:graphicData>
            </a:graphic>
          </wp:inline>
        </w:drawing>
      </w:r>
    </w:p>
    <w:p w14:paraId="219CB1BA" w14:textId="77777777" w:rsidR="006726F9" w:rsidRDefault="006726F9">
      <w:pPr>
        <w:spacing w:before="240" w:after="240"/>
      </w:pPr>
    </w:p>
    <w:p w14:paraId="135AEB5D" w14:textId="77777777" w:rsidR="006726F9" w:rsidRDefault="00000000">
      <w:pPr>
        <w:spacing w:before="240" w:after="240"/>
        <w:rPr>
          <w:b/>
          <w:sz w:val="30"/>
          <w:szCs w:val="30"/>
          <w:highlight w:val="green"/>
        </w:rPr>
      </w:pPr>
      <w:r>
        <w:rPr>
          <w:b/>
          <w:sz w:val="30"/>
          <w:szCs w:val="30"/>
          <w:highlight w:val="green"/>
        </w:rPr>
        <w:t>index types</w:t>
      </w:r>
    </w:p>
    <w:p w14:paraId="22040A81" w14:textId="77777777" w:rsidR="006726F9" w:rsidRDefault="006726F9">
      <w:pPr>
        <w:spacing w:before="240" w:after="240"/>
      </w:pPr>
    </w:p>
    <w:p w14:paraId="1013C7CA" w14:textId="77777777" w:rsidR="006726F9" w:rsidRDefault="00000000">
      <w:pPr>
        <w:spacing w:before="240" w:after="240"/>
      </w:pPr>
      <w:r>
        <w:rPr>
          <w:rStyle w:val="Strong"/>
          <w:rFonts w:eastAsia="SimSun"/>
          <w:sz w:val="24"/>
          <w:szCs w:val="24"/>
        </w:rPr>
        <w:t>Index types</w:t>
      </w:r>
      <w:r>
        <w:rPr>
          <w:rFonts w:eastAsia="SimSun"/>
          <w:sz w:val="24"/>
          <w:szCs w:val="24"/>
        </w:rPr>
        <w:t xml:space="preserve"> allow you to work with </w:t>
      </w:r>
      <w:r>
        <w:rPr>
          <w:rStyle w:val="Strong"/>
          <w:rFonts w:eastAsia="SimSun"/>
          <w:sz w:val="24"/>
          <w:szCs w:val="24"/>
        </w:rPr>
        <w:t>dynamic keys and values</w:t>
      </w:r>
      <w:r>
        <w:rPr>
          <w:rFonts w:eastAsia="SimSun"/>
          <w:sz w:val="24"/>
          <w:szCs w:val="24"/>
        </w:rPr>
        <w:t xml:space="preserve"> of objects — like accessing properties by string names and keeping types safe.</w:t>
      </w:r>
      <w:r>
        <w:rPr>
          <w:rFonts w:eastAsia="SimSun"/>
          <w:sz w:val="24"/>
          <w:szCs w:val="24"/>
        </w:rPr>
        <w:br/>
        <w:t xml:space="preserve">They are </w:t>
      </w:r>
      <w:r>
        <w:rPr>
          <w:rStyle w:val="Strong"/>
          <w:rFonts w:eastAsia="SimSun"/>
          <w:sz w:val="24"/>
          <w:szCs w:val="24"/>
        </w:rPr>
        <w:t>extremely useful</w:t>
      </w:r>
      <w:r>
        <w:rPr>
          <w:rFonts w:eastAsia="SimSun"/>
          <w:sz w:val="24"/>
          <w:szCs w:val="24"/>
        </w:rPr>
        <w:t xml:space="preserve"> when you don’t know all the property names in advance.</w:t>
      </w:r>
    </w:p>
    <w:p w14:paraId="61E44A73" w14:textId="77777777" w:rsidR="006726F9" w:rsidRDefault="006726F9">
      <w:pPr>
        <w:spacing w:before="240" w:after="240"/>
      </w:pPr>
    </w:p>
    <w:p w14:paraId="0E091537" w14:textId="77777777" w:rsidR="006726F9" w:rsidRDefault="00000000">
      <w:pPr>
        <w:spacing w:before="240" w:after="240"/>
      </w:pPr>
      <w:r>
        <w:rPr>
          <w:noProof/>
        </w:rPr>
        <w:lastRenderedPageBreak/>
        <w:drawing>
          <wp:inline distT="114300" distB="114300" distL="114300" distR="114300" wp14:anchorId="62486C61" wp14:editId="0F72BFD3">
            <wp:extent cx="5628005" cy="249047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39" name="image31.png"/>
                    <pic:cNvPicPr preferRelativeResize="0"/>
                  </pic:nvPicPr>
                  <pic:blipFill>
                    <a:blip r:embed="rId47"/>
                    <a:srcRect/>
                    <a:stretch>
                      <a:fillRect/>
                    </a:stretch>
                  </pic:blipFill>
                  <pic:spPr>
                    <a:xfrm>
                      <a:off x="0" y="0"/>
                      <a:ext cx="5628533" cy="2490788"/>
                    </a:xfrm>
                    <a:prstGeom prst="rect">
                      <a:avLst/>
                    </a:prstGeom>
                  </pic:spPr>
                </pic:pic>
              </a:graphicData>
            </a:graphic>
          </wp:inline>
        </w:drawing>
      </w:r>
    </w:p>
    <w:p w14:paraId="0D7FA6FD" w14:textId="77777777" w:rsidR="006726F9" w:rsidRDefault="006726F9">
      <w:pPr>
        <w:spacing w:before="240" w:after="240"/>
      </w:pPr>
    </w:p>
    <w:p w14:paraId="753600BD" w14:textId="77777777" w:rsidR="006726F9" w:rsidRDefault="00000000">
      <w:pPr>
        <w:spacing w:before="240" w:after="240"/>
      </w:pPr>
      <w:r>
        <w:rPr>
          <w:noProof/>
        </w:rPr>
        <w:drawing>
          <wp:inline distT="114300" distB="114300" distL="114300" distR="114300" wp14:anchorId="4035BB6C" wp14:editId="6863F9CB">
            <wp:extent cx="4947920" cy="344360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47" name="image49.png"/>
                    <pic:cNvPicPr preferRelativeResize="0"/>
                  </pic:nvPicPr>
                  <pic:blipFill>
                    <a:blip r:embed="rId48"/>
                    <a:srcRect/>
                    <a:stretch>
                      <a:fillRect/>
                    </a:stretch>
                  </pic:blipFill>
                  <pic:spPr>
                    <a:xfrm>
                      <a:off x="0" y="0"/>
                      <a:ext cx="4948238" cy="3444039"/>
                    </a:xfrm>
                    <a:prstGeom prst="rect">
                      <a:avLst/>
                    </a:prstGeom>
                  </pic:spPr>
                </pic:pic>
              </a:graphicData>
            </a:graphic>
          </wp:inline>
        </w:drawing>
      </w:r>
    </w:p>
    <w:p w14:paraId="33C741C8" w14:textId="77777777" w:rsidR="006726F9" w:rsidRDefault="006726F9">
      <w:pPr>
        <w:spacing w:before="240" w:after="240"/>
      </w:pPr>
    </w:p>
    <w:p w14:paraId="7E335784" w14:textId="77777777" w:rsidR="006726F9" w:rsidRDefault="006726F9">
      <w:pPr>
        <w:spacing w:before="240" w:after="240"/>
      </w:pPr>
    </w:p>
    <w:p w14:paraId="12B15632" w14:textId="77777777" w:rsidR="006726F9" w:rsidRDefault="006726F9">
      <w:pPr>
        <w:spacing w:before="240" w:after="240"/>
      </w:pPr>
    </w:p>
    <w:p w14:paraId="38447DBA" w14:textId="77777777" w:rsidR="006726F9" w:rsidRDefault="006726F9">
      <w:pPr>
        <w:spacing w:before="240" w:after="240"/>
      </w:pPr>
    </w:p>
    <w:p w14:paraId="36981FF0" w14:textId="77777777" w:rsidR="006726F9" w:rsidRDefault="006726F9">
      <w:pPr>
        <w:spacing w:before="240" w:after="240"/>
      </w:pPr>
    </w:p>
    <w:p w14:paraId="050E0C17" w14:textId="77777777" w:rsidR="006726F9" w:rsidRDefault="006726F9">
      <w:pPr>
        <w:spacing w:before="240" w:after="240"/>
      </w:pPr>
    </w:p>
    <w:p w14:paraId="06F26FED" w14:textId="77777777" w:rsidR="006726F9" w:rsidRDefault="00000000">
      <w:pPr>
        <w:pStyle w:val="Heading3"/>
        <w:keepNext w:val="0"/>
        <w:keepLines w:val="0"/>
        <w:spacing w:before="280"/>
        <w:rPr>
          <w:b/>
          <w:color w:val="000000"/>
          <w:sz w:val="26"/>
          <w:szCs w:val="26"/>
          <w:highlight w:val="green"/>
        </w:rPr>
      </w:pPr>
      <w:bookmarkStart w:id="30" w:name="_q34eyfn27f9f" w:colFirst="0" w:colLast="0"/>
      <w:bookmarkEnd w:id="30"/>
      <w:r>
        <w:rPr>
          <w:b/>
          <w:color w:val="000000"/>
          <w:sz w:val="26"/>
          <w:szCs w:val="26"/>
          <w:highlight w:val="green"/>
        </w:rPr>
        <w:lastRenderedPageBreak/>
        <w:t>What is a Decorator?</w:t>
      </w:r>
    </w:p>
    <w:p w14:paraId="1DBC98F6" w14:textId="77777777" w:rsidR="006726F9" w:rsidRDefault="00000000">
      <w:pPr>
        <w:spacing w:before="240" w:after="240"/>
      </w:pPr>
      <w:r>
        <w:t xml:space="preserve">A </w:t>
      </w:r>
      <w:r>
        <w:rPr>
          <w:b/>
        </w:rPr>
        <w:t>decorator</w:t>
      </w:r>
      <w:r>
        <w:t xml:space="preserve"> is a special type of </w:t>
      </w:r>
      <w:r>
        <w:rPr>
          <w:b/>
        </w:rPr>
        <w:t>function</w:t>
      </w:r>
      <w:r>
        <w:t xml:space="preserve"> that allows you to </w:t>
      </w:r>
      <w:r>
        <w:rPr>
          <w:b/>
        </w:rPr>
        <w:t>add extra features</w:t>
      </w:r>
      <w:r>
        <w:t xml:space="preserve"> or </w:t>
      </w:r>
      <w:r>
        <w:rPr>
          <w:b/>
        </w:rPr>
        <w:t>modify</w:t>
      </w:r>
      <w:r>
        <w:t xml:space="preserve"> the behavior of a method, property, or class without changing the actual code inside.</w:t>
      </w:r>
    </w:p>
    <w:p w14:paraId="6744E23E" w14:textId="77777777" w:rsidR="006726F9" w:rsidRDefault="00000000">
      <w:pPr>
        <w:pStyle w:val="Heading3"/>
        <w:keepNext w:val="0"/>
        <w:keepLines w:val="0"/>
        <w:spacing w:before="280"/>
        <w:rPr>
          <w:b/>
          <w:color w:val="000000"/>
          <w:sz w:val="26"/>
          <w:szCs w:val="26"/>
        </w:rPr>
      </w:pPr>
      <w:bookmarkStart w:id="31" w:name="_v0jm7pqzutf" w:colFirst="0" w:colLast="0"/>
      <w:bookmarkEnd w:id="31"/>
      <w:r>
        <w:rPr>
          <w:b/>
          <w:color w:val="000000"/>
          <w:sz w:val="26"/>
          <w:szCs w:val="26"/>
        </w:rPr>
        <w:t>How does it work?</w:t>
      </w:r>
    </w:p>
    <w:p w14:paraId="58A84C4C" w14:textId="77777777" w:rsidR="006726F9" w:rsidRDefault="00000000">
      <w:pPr>
        <w:numPr>
          <w:ilvl w:val="0"/>
          <w:numId w:val="21"/>
        </w:numPr>
        <w:spacing w:before="240"/>
      </w:pPr>
      <w:r>
        <w:t xml:space="preserve">You use a </w:t>
      </w:r>
      <w:r>
        <w:rPr>
          <w:b/>
        </w:rPr>
        <w:t>decorator</w:t>
      </w:r>
      <w:r>
        <w:t xml:space="preserve"> by putting the </w:t>
      </w:r>
      <w:r>
        <w:rPr>
          <w:rFonts w:ascii="Roboto Mono" w:eastAsia="Roboto Mono" w:hAnsi="Roboto Mono" w:cs="Roboto Mono"/>
          <w:color w:val="188038"/>
        </w:rPr>
        <w:t>@</w:t>
      </w:r>
      <w:r>
        <w:t xml:space="preserve"> symbol </w:t>
      </w:r>
      <w:r>
        <w:rPr>
          <w:b/>
        </w:rPr>
        <w:t>above</w:t>
      </w:r>
      <w:r>
        <w:t xml:space="preserve"> a class method or property.</w:t>
      </w:r>
    </w:p>
    <w:p w14:paraId="4B83EF67" w14:textId="77777777" w:rsidR="006726F9" w:rsidRDefault="00000000">
      <w:pPr>
        <w:numPr>
          <w:ilvl w:val="0"/>
          <w:numId w:val="21"/>
        </w:numPr>
        <w:spacing w:after="240"/>
      </w:pPr>
      <w:r>
        <w:t xml:space="preserve">The decorator function can add features like </w:t>
      </w:r>
      <w:r>
        <w:rPr>
          <w:b/>
        </w:rPr>
        <w:t>logging</w:t>
      </w:r>
      <w:r>
        <w:t xml:space="preserve">, </w:t>
      </w:r>
      <w:r>
        <w:rPr>
          <w:b/>
        </w:rPr>
        <w:t>validation</w:t>
      </w:r>
      <w:r>
        <w:t xml:space="preserve">, or </w:t>
      </w:r>
      <w:r>
        <w:rPr>
          <w:b/>
        </w:rPr>
        <w:t>timing</w:t>
      </w:r>
      <w:r>
        <w:t xml:space="preserve"> to your code.</w:t>
      </w:r>
    </w:p>
    <w:p w14:paraId="1F841C8F" w14:textId="77777777" w:rsidR="006726F9" w:rsidRDefault="006726F9">
      <w:pPr>
        <w:spacing w:before="240" w:after="240"/>
      </w:pPr>
    </w:p>
    <w:p w14:paraId="2A486122" w14:textId="77777777" w:rsidR="006726F9" w:rsidRDefault="00000000">
      <w:pPr>
        <w:pStyle w:val="Heading3"/>
        <w:keepNext w:val="0"/>
        <w:keepLines w:val="0"/>
        <w:spacing w:before="280"/>
        <w:rPr>
          <w:b/>
          <w:color w:val="000000"/>
          <w:sz w:val="26"/>
          <w:szCs w:val="26"/>
          <w:highlight w:val="yellow"/>
        </w:rPr>
      </w:pPr>
      <w:bookmarkStart w:id="32" w:name="_2h7yvqi3e5wh" w:colFirst="0" w:colLast="0"/>
      <w:bookmarkEnd w:id="32"/>
      <w:r>
        <w:rPr>
          <w:b/>
          <w:color w:val="000000"/>
          <w:sz w:val="26"/>
          <w:szCs w:val="26"/>
          <w:highlight w:val="yellow"/>
        </w:rPr>
        <w:t>Why Use a Decorator?</w:t>
      </w:r>
    </w:p>
    <w:p w14:paraId="35C31E42" w14:textId="77777777" w:rsidR="006726F9" w:rsidRDefault="00000000">
      <w:pPr>
        <w:numPr>
          <w:ilvl w:val="0"/>
          <w:numId w:val="22"/>
        </w:numPr>
        <w:spacing w:before="240"/>
      </w:pPr>
      <w:r>
        <w:rPr>
          <w:b/>
        </w:rPr>
        <w:t>Add Extra Features</w:t>
      </w:r>
      <w:r>
        <w:t xml:space="preserve">: You can add things like </w:t>
      </w:r>
      <w:r>
        <w:rPr>
          <w:b/>
        </w:rPr>
        <w:t>logging</w:t>
      </w:r>
      <w:r>
        <w:t xml:space="preserve">, </w:t>
      </w:r>
      <w:r>
        <w:rPr>
          <w:b/>
        </w:rPr>
        <w:t>validation</w:t>
      </w:r>
      <w:r>
        <w:t xml:space="preserve">, or </w:t>
      </w:r>
      <w:r>
        <w:rPr>
          <w:b/>
        </w:rPr>
        <w:t>security checks</w:t>
      </w:r>
      <w:r>
        <w:t xml:space="preserve"> to your code.</w:t>
      </w:r>
    </w:p>
    <w:p w14:paraId="196C99B4" w14:textId="77777777" w:rsidR="006726F9" w:rsidRDefault="00000000">
      <w:pPr>
        <w:numPr>
          <w:ilvl w:val="0"/>
          <w:numId w:val="22"/>
        </w:numPr>
      </w:pPr>
      <w:r>
        <w:rPr>
          <w:b/>
        </w:rPr>
        <w:t>Reusability</w:t>
      </w:r>
      <w:r>
        <w:t>: Decorators help you reuse the same feature across different parts of your code without rewriting it.</w:t>
      </w:r>
    </w:p>
    <w:p w14:paraId="76514C0E" w14:textId="77777777" w:rsidR="006726F9" w:rsidRDefault="00000000">
      <w:pPr>
        <w:numPr>
          <w:ilvl w:val="0"/>
          <w:numId w:val="22"/>
        </w:numPr>
        <w:spacing w:after="240"/>
      </w:pPr>
      <w:r>
        <w:rPr>
          <w:b/>
        </w:rPr>
        <w:t>Keep Code Clean</w:t>
      </w:r>
      <w:r>
        <w:t>: Decorators allow you to keep your code organized and separate the extra features from the main logic.</w:t>
      </w:r>
    </w:p>
    <w:p w14:paraId="27DFA1BC" w14:textId="77777777" w:rsidR="006726F9" w:rsidRDefault="00000000">
      <w:r>
        <w:rPr>
          <w:noProof/>
        </w:rPr>
        <w:drawing>
          <wp:inline distT="114300" distB="114300" distL="114300" distR="114300" wp14:anchorId="5E72DF99" wp14:editId="77F8DE46">
            <wp:extent cx="3629025" cy="349377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27" name="image21.png"/>
                    <pic:cNvPicPr preferRelativeResize="0"/>
                  </pic:nvPicPr>
                  <pic:blipFill>
                    <a:blip r:embed="rId49"/>
                    <a:srcRect/>
                    <a:stretch>
                      <a:fillRect/>
                    </a:stretch>
                  </pic:blipFill>
                  <pic:spPr>
                    <a:xfrm>
                      <a:off x="0" y="0"/>
                      <a:ext cx="3629025" cy="3493891"/>
                    </a:xfrm>
                    <a:prstGeom prst="rect">
                      <a:avLst/>
                    </a:prstGeom>
                  </pic:spPr>
                </pic:pic>
              </a:graphicData>
            </a:graphic>
          </wp:inline>
        </w:drawing>
      </w:r>
    </w:p>
    <w:p w14:paraId="494C6B75" w14:textId="77777777" w:rsidR="006726F9" w:rsidRDefault="006726F9"/>
    <w:p w14:paraId="13C35042" w14:textId="77777777" w:rsidR="006726F9" w:rsidRDefault="006726F9"/>
    <w:p w14:paraId="46EAA4E8" w14:textId="77777777" w:rsidR="006726F9" w:rsidRDefault="006726F9">
      <w:pPr>
        <w:rPr>
          <w:rFonts w:eastAsia="SimSun"/>
          <w:sz w:val="24"/>
          <w:szCs w:val="24"/>
          <w:highlight w:val="green"/>
        </w:rPr>
      </w:pPr>
    </w:p>
    <w:p w14:paraId="32C52336" w14:textId="77777777" w:rsidR="006726F9" w:rsidRDefault="006726F9">
      <w:pPr>
        <w:rPr>
          <w:rFonts w:eastAsia="SimSun"/>
          <w:sz w:val="24"/>
          <w:szCs w:val="24"/>
          <w:highlight w:val="green"/>
        </w:rPr>
      </w:pPr>
    </w:p>
    <w:p w14:paraId="4FE49AAB" w14:textId="77777777" w:rsidR="006726F9" w:rsidRDefault="006726F9">
      <w:pPr>
        <w:rPr>
          <w:rFonts w:eastAsia="SimSun"/>
          <w:sz w:val="24"/>
          <w:szCs w:val="24"/>
          <w:highlight w:val="green"/>
        </w:rPr>
      </w:pPr>
    </w:p>
    <w:p w14:paraId="100E79FA" w14:textId="77777777" w:rsidR="006726F9" w:rsidRDefault="006726F9">
      <w:pPr>
        <w:rPr>
          <w:rFonts w:eastAsia="SimSun"/>
          <w:sz w:val="24"/>
          <w:szCs w:val="24"/>
          <w:highlight w:val="green"/>
        </w:rPr>
      </w:pPr>
    </w:p>
    <w:p w14:paraId="166A15DC" w14:textId="77777777" w:rsidR="006726F9" w:rsidRDefault="00000000">
      <w:pPr>
        <w:rPr>
          <w:sz w:val="24"/>
          <w:szCs w:val="24"/>
          <w:highlight w:val="green"/>
        </w:rPr>
      </w:pPr>
      <w:r>
        <w:rPr>
          <w:rFonts w:eastAsia="SimSun"/>
          <w:sz w:val="24"/>
          <w:szCs w:val="24"/>
          <w:highlight w:val="green"/>
        </w:rPr>
        <w:lastRenderedPageBreak/>
        <w:t>Types of Decorators</w:t>
      </w:r>
    </w:p>
    <w:p w14:paraId="7ED54893" w14:textId="77777777" w:rsidR="006726F9" w:rsidRDefault="006726F9"/>
    <w:p w14:paraId="574E1D52" w14:textId="77777777" w:rsidR="006726F9" w:rsidRDefault="00000000">
      <w:pPr>
        <w:pStyle w:val="Heading2"/>
        <w:keepNext w:val="0"/>
        <w:keepLines w:val="0"/>
        <w:rPr>
          <w:sz w:val="24"/>
          <w:szCs w:val="24"/>
        </w:rPr>
      </w:pPr>
      <w:r>
        <w:rPr>
          <w:sz w:val="24"/>
          <w:szCs w:val="24"/>
        </w:rPr>
        <w:t>1. Class Decorator</w:t>
      </w:r>
    </w:p>
    <w:p w14:paraId="6AC7BE9C" w14:textId="77777777" w:rsidR="006726F9" w:rsidRDefault="00000000">
      <w:pPr>
        <w:pStyle w:val="Heading3"/>
        <w:keepNext w:val="0"/>
        <w:keepLines w:val="0"/>
        <w:rPr>
          <w:sz w:val="24"/>
          <w:szCs w:val="24"/>
        </w:rPr>
      </w:pPr>
      <w:r>
        <w:rPr>
          <w:sz w:val="24"/>
          <w:szCs w:val="24"/>
        </w:rPr>
        <w:t xml:space="preserve"> Use it to modify or observe the </w:t>
      </w:r>
      <w:r>
        <w:rPr>
          <w:rStyle w:val="Strong"/>
          <w:sz w:val="24"/>
          <w:szCs w:val="24"/>
        </w:rPr>
        <w:t>class itself</w:t>
      </w:r>
      <w:r>
        <w:rPr>
          <w:sz w:val="24"/>
          <w:szCs w:val="24"/>
        </w:rPr>
        <w:t>.</w:t>
      </w:r>
    </w:p>
    <w:p w14:paraId="0BE84F20" w14:textId="77777777" w:rsidR="006726F9" w:rsidRDefault="00000000">
      <w:pPr>
        <w:pStyle w:val="Heading2"/>
        <w:keepNext w:val="0"/>
        <w:keepLines w:val="0"/>
        <w:rPr>
          <w:sz w:val="24"/>
          <w:szCs w:val="24"/>
        </w:rPr>
      </w:pPr>
      <w:r>
        <w:rPr>
          <w:sz w:val="24"/>
          <w:szCs w:val="24"/>
        </w:rPr>
        <w:t>2. Property Decorator</w:t>
      </w:r>
    </w:p>
    <w:p w14:paraId="6A303A31" w14:textId="77777777" w:rsidR="006726F9" w:rsidRDefault="00000000">
      <w:pPr>
        <w:pStyle w:val="Heading3"/>
        <w:keepNext w:val="0"/>
        <w:keepLines w:val="0"/>
        <w:rPr>
          <w:sz w:val="24"/>
          <w:szCs w:val="24"/>
        </w:rPr>
      </w:pPr>
      <w:r>
        <w:rPr>
          <w:sz w:val="24"/>
          <w:szCs w:val="24"/>
        </w:rPr>
        <w:t xml:space="preserve"> Used to modify or track </w:t>
      </w:r>
      <w:r>
        <w:rPr>
          <w:rStyle w:val="Strong"/>
          <w:sz w:val="24"/>
          <w:szCs w:val="24"/>
        </w:rPr>
        <w:t>class properties</w:t>
      </w:r>
      <w:r>
        <w:rPr>
          <w:sz w:val="24"/>
          <w:szCs w:val="24"/>
        </w:rPr>
        <w:t xml:space="preserve"> (not methods).</w:t>
      </w:r>
    </w:p>
    <w:p w14:paraId="57355326" w14:textId="77777777" w:rsidR="006726F9" w:rsidRDefault="00000000">
      <w:pPr>
        <w:pStyle w:val="Heading2"/>
        <w:keepNext w:val="0"/>
        <w:keepLines w:val="0"/>
        <w:rPr>
          <w:sz w:val="24"/>
          <w:szCs w:val="24"/>
        </w:rPr>
      </w:pPr>
      <w:r>
        <w:rPr>
          <w:sz w:val="24"/>
          <w:szCs w:val="24"/>
        </w:rPr>
        <w:t>3. Method Decorator</w:t>
      </w:r>
    </w:p>
    <w:p w14:paraId="33C3C17B" w14:textId="77777777" w:rsidR="006726F9" w:rsidRDefault="00000000">
      <w:pPr>
        <w:pStyle w:val="Heading3"/>
        <w:keepNext w:val="0"/>
        <w:keepLines w:val="0"/>
        <w:rPr>
          <w:sz w:val="24"/>
          <w:szCs w:val="24"/>
        </w:rPr>
      </w:pPr>
      <w:r>
        <w:rPr>
          <w:sz w:val="24"/>
          <w:szCs w:val="24"/>
        </w:rPr>
        <w:t xml:space="preserve"> Used to intercept or modify class </w:t>
      </w:r>
      <w:r>
        <w:rPr>
          <w:rStyle w:val="Strong"/>
          <w:sz w:val="24"/>
          <w:szCs w:val="24"/>
        </w:rPr>
        <w:t>methods</w:t>
      </w:r>
      <w:r>
        <w:rPr>
          <w:sz w:val="24"/>
          <w:szCs w:val="24"/>
        </w:rPr>
        <w:t>.</w:t>
      </w:r>
    </w:p>
    <w:p w14:paraId="77E25C01" w14:textId="77777777" w:rsidR="006726F9" w:rsidRDefault="00000000">
      <w:pPr>
        <w:pStyle w:val="Heading2"/>
        <w:keepNext w:val="0"/>
        <w:keepLines w:val="0"/>
        <w:rPr>
          <w:sz w:val="24"/>
          <w:szCs w:val="24"/>
        </w:rPr>
      </w:pPr>
      <w:r>
        <w:rPr>
          <w:sz w:val="24"/>
          <w:szCs w:val="24"/>
        </w:rPr>
        <w:t>4. Accessor Decorator</w:t>
      </w:r>
    </w:p>
    <w:p w14:paraId="41F087C7" w14:textId="77777777" w:rsidR="006726F9" w:rsidRDefault="00000000">
      <w:pPr>
        <w:pStyle w:val="Heading3"/>
        <w:keepNext w:val="0"/>
        <w:keepLines w:val="0"/>
        <w:rPr>
          <w:sz w:val="24"/>
          <w:szCs w:val="24"/>
        </w:rPr>
      </w:pPr>
      <w:r>
        <w:rPr>
          <w:sz w:val="24"/>
          <w:szCs w:val="24"/>
        </w:rPr>
        <w:t xml:space="preserve"> Used to decorate </w:t>
      </w:r>
      <w:r>
        <w:rPr>
          <w:rStyle w:val="Strong"/>
          <w:sz w:val="24"/>
          <w:szCs w:val="24"/>
        </w:rPr>
        <w:t>getters/setters</w:t>
      </w:r>
      <w:r>
        <w:rPr>
          <w:sz w:val="24"/>
          <w:szCs w:val="24"/>
        </w:rPr>
        <w:t>.</w:t>
      </w:r>
    </w:p>
    <w:p w14:paraId="4395A90C" w14:textId="77777777" w:rsidR="006726F9" w:rsidRDefault="00000000">
      <w:pPr>
        <w:pStyle w:val="Heading2"/>
        <w:keepNext w:val="0"/>
        <w:keepLines w:val="0"/>
        <w:rPr>
          <w:sz w:val="24"/>
          <w:szCs w:val="24"/>
        </w:rPr>
      </w:pPr>
      <w:r>
        <w:rPr>
          <w:sz w:val="24"/>
          <w:szCs w:val="24"/>
        </w:rPr>
        <w:t>5. Parameter Decorator</w:t>
      </w:r>
    </w:p>
    <w:p w14:paraId="5F82FD56" w14:textId="77777777" w:rsidR="006726F9" w:rsidRDefault="00000000">
      <w:pPr>
        <w:pStyle w:val="Heading3"/>
        <w:keepNext w:val="0"/>
        <w:keepLines w:val="0"/>
        <w:rPr>
          <w:sz w:val="24"/>
          <w:szCs w:val="24"/>
        </w:rPr>
      </w:pPr>
      <w:r>
        <w:rPr>
          <w:sz w:val="24"/>
          <w:szCs w:val="24"/>
        </w:rPr>
        <w:t xml:space="preserve"> Used to decorate </w:t>
      </w:r>
      <w:r>
        <w:rPr>
          <w:rStyle w:val="Strong"/>
          <w:sz w:val="24"/>
          <w:szCs w:val="24"/>
        </w:rPr>
        <w:t>constructor or method parameters</w:t>
      </w:r>
      <w:r>
        <w:rPr>
          <w:sz w:val="24"/>
          <w:szCs w:val="24"/>
        </w:rPr>
        <w:t>.</w:t>
      </w:r>
    </w:p>
    <w:p w14:paraId="3F3DAD20" w14:textId="77777777" w:rsidR="006726F9" w:rsidRDefault="006726F9"/>
    <w:p w14:paraId="3C277925" w14:textId="77777777" w:rsidR="006726F9" w:rsidRDefault="00000000">
      <w:pPr>
        <w:pStyle w:val="Heading2"/>
        <w:keepNext w:val="0"/>
        <w:keepLines w:val="0"/>
        <w:rPr>
          <w:highlight w:val="green"/>
        </w:rPr>
      </w:pPr>
      <w:r>
        <w:rPr>
          <w:highlight w:val="green"/>
        </w:rPr>
        <w:t>Decorator Evaluation Order</w:t>
      </w:r>
    </w:p>
    <w:p w14:paraId="515F5615" w14:textId="77777777" w:rsidR="006726F9" w:rsidRDefault="00000000">
      <w:pPr>
        <w:pStyle w:val="NormalWeb"/>
        <w:rPr>
          <w:rFonts w:ascii="Arial" w:hAnsi="Arial" w:cs="Arial"/>
        </w:rPr>
      </w:pPr>
      <w:r>
        <w:rPr>
          <w:rFonts w:ascii="Arial" w:hAnsi="Arial" w:cs="Arial"/>
        </w:rPr>
        <w:t xml:space="preserve">When multiple decorators are applied to a </w:t>
      </w:r>
      <w:r>
        <w:rPr>
          <w:rStyle w:val="Strong"/>
          <w:rFonts w:ascii="Arial" w:hAnsi="Arial" w:cs="Arial"/>
        </w:rPr>
        <w:t>class</w:t>
      </w:r>
      <w:r>
        <w:rPr>
          <w:rFonts w:ascii="Arial" w:hAnsi="Arial" w:cs="Arial"/>
        </w:rPr>
        <w:t xml:space="preserve">, </w:t>
      </w:r>
      <w:r>
        <w:rPr>
          <w:rStyle w:val="Strong"/>
          <w:rFonts w:ascii="Arial" w:hAnsi="Arial" w:cs="Arial"/>
        </w:rPr>
        <w:t>method</w:t>
      </w:r>
      <w:r>
        <w:rPr>
          <w:rFonts w:ascii="Arial" w:hAnsi="Arial" w:cs="Arial"/>
        </w:rPr>
        <w:t xml:space="preserve">, or </w:t>
      </w:r>
      <w:r>
        <w:rPr>
          <w:rStyle w:val="Strong"/>
          <w:rFonts w:ascii="Arial" w:hAnsi="Arial" w:cs="Arial"/>
        </w:rPr>
        <w:t>property</w:t>
      </w:r>
      <w:r>
        <w:rPr>
          <w:rFonts w:ascii="Arial" w:hAnsi="Arial" w:cs="Arial"/>
        </w:rPr>
        <w:t>, they are evaluated and called in a specific order.</w:t>
      </w:r>
    </w:p>
    <w:p w14:paraId="51765512" w14:textId="77777777" w:rsidR="006726F9" w:rsidRDefault="00000000">
      <w:pPr>
        <w:pStyle w:val="Heading3"/>
        <w:keepNext w:val="0"/>
        <w:keepLines w:val="0"/>
      </w:pPr>
      <w:r>
        <w:t xml:space="preserve"> </w:t>
      </w:r>
      <w:r>
        <w:rPr>
          <w:rStyle w:val="Strong"/>
        </w:rPr>
        <w:t>Evaluation Order</w:t>
      </w:r>
    </w:p>
    <w:p w14:paraId="43AA6D87" w14:textId="77777777" w:rsidR="006726F9" w:rsidRDefault="00000000">
      <w:pPr>
        <w:pStyle w:val="NormalWeb"/>
        <w:rPr>
          <w:rFonts w:ascii="Arial" w:hAnsi="Arial" w:cs="Arial"/>
        </w:rPr>
      </w:pPr>
      <w:r>
        <w:rPr>
          <w:rStyle w:val="Strong"/>
          <w:rFonts w:ascii="Arial" w:hAnsi="Arial" w:cs="Arial"/>
        </w:rPr>
        <w:t>Decorator Expressions</w:t>
      </w:r>
      <w:r>
        <w:rPr>
          <w:rFonts w:ascii="Arial" w:hAnsi="Arial" w:cs="Arial"/>
        </w:rPr>
        <w:t xml:space="preserve"> are </w:t>
      </w:r>
      <w:proofErr w:type="gramStart"/>
      <w:r>
        <w:rPr>
          <w:rStyle w:val="Strong"/>
          <w:rFonts w:ascii="Arial" w:hAnsi="Arial" w:cs="Arial"/>
        </w:rPr>
        <w:t>evaluated</w:t>
      </w:r>
      <w:proofErr w:type="gramEnd"/>
      <w:r>
        <w:rPr>
          <w:rStyle w:val="Strong"/>
          <w:rFonts w:ascii="Arial" w:hAnsi="Arial" w:cs="Arial"/>
        </w:rPr>
        <w:t xml:space="preserve"> top to bottom</w:t>
      </w:r>
      <w:r>
        <w:rPr>
          <w:rFonts w:ascii="Arial" w:hAnsi="Arial" w:cs="Arial"/>
        </w:rPr>
        <w:t>.</w:t>
      </w:r>
    </w:p>
    <w:p w14:paraId="7C38B3A6" w14:textId="77777777" w:rsidR="006726F9" w:rsidRDefault="00000000">
      <w:pPr>
        <w:pStyle w:val="NormalWeb"/>
        <w:rPr>
          <w:rFonts w:ascii="Arial" w:hAnsi="Arial" w:cs="Arial"/>
        </w:rPr>
      </w:pPr>
      <w:r>
        <w:rPr>
          <w:rStyle w:val="Strong"/>
          <w:rFonts w:ascii="Arial" w:hAnsi="Arial" w:cs="Arial"/>
        </w:rPr>
        <w:t>Decorator Functions</w:t>
      </w:r>
      <w:r>
        <w:rPr>
          <w:rFonts w:ascii="Arial" w:hAnsi="Arial" w:cs="Arial"/>
        </w:rPr>
        <w:t xml:space="preserve"> are </w:t>
      </w:r>
      <w:r>
        <w:rPr>
          <w:rStyle w:val="Strong"/>
          <w:rFonts w:ascii="Arial" w:hAnsi="Arial" w:cs="Arial"/>
        </w:rPr>
        <w:t>called bottom to top</w:t>
      </w:r>
      <w:r>
        <w:rPr>
          <w:rFonts w:ascii="Arial" w:hAnsi="Arial" w:cs="Arial"/>
        </w:rPr>
        <w:t xml:space="preserve"> (i.e., applied in reverse).</w:t>
      </w:r>
    </w:p>
    <w:p w14:paraId="2650DED1" w14:textId="77777777" w:rsidR="006726F9" w:rsidRDefault="00000000">
      <w:pPr>
        <w:pStyle w:val="Heading2"/>
        <w:keepNext w:val="0"/>
        <w:keepLines w:val="0"/>
        <w:rPr>
          <w:sz w:val="28"/>
          <w:szCs w:val="28"/>
          <w:highlight w:val="green"/>
        </w:rPr>
      </w:pPr>
      <w:r>
        <w:rPr>
          <w:sz w:val="28"/>
          <w:szCs w:val="28"/>
          <w:highlight w:val="green"/>
        </w:rPr>
        <w:t>Decorator Composition</w:t>
      </w:r>
    </w:p>
    <w:p w14:paraId="0780C6FB" w14:textId="77777777" w:rsidR="006726F9" w:rsidRDefault="00000000">
      <w:pPr>
        <w:pStyle w:val="Heading2"/>
        <w:keepNext w:val="0"/>
        <w:keepLines w:val="0"/>
        <w:rPr>
          <w:sz w:val="24"/>
          <w:szCs w:val="24"/>
        </w:rPr>
      </w:pPr>
      <w:r>
        <w:rPr>
          <w:sz w:val="24"/>
          <w:szCs w:val="24"/>
        </w:rPr>
        <w:t xml:space="preserve">When multiple decorators are used on the same declaration, they form a </w:t>
      </w:r>
      <w:r>
        <w:rPr>
          <w:rStyle w:val="Strong"/>
          <w:sz w:val="24"/>
          <w:szCs w:val="24"/>
        </w:rPr>
        <w:t>composition chain</w:t>
      </w:r>
      <w:r>
        <w:rPr>
          <w:sz w:val="24"/>
          <w:szCs w:val="24"/>
        </w:rPr>
        <w:t>, where:</w:t>
      </w:r>
    </w:p>
    <w:p w14:paraId="725E307F" w14:textId="77777777" w:rsidR="006726F9" w:rsidRDefault="00000000">
      <w:pPr>
        <w:pStyle w:val="NormalWeb"/>
        <w:rPr>
          <w:rFonts w:ascii="Arial" w:hAnsi="Arial" w:cs="Arial"/>
        </w:rPr>
      </w:pPr>
      <w:r>
        <w:rPr>
          <w:rFonts w:ascii="Arial" w:hAnsi="Arial" w:cs="Arial"/>
        </w:rPr>
        <w:t xml:space="preserve">The </w:t>
      </w:r>
      <w:r>
        <w:rPr>
          <w:rStyle w:val="Strong"/>
          <w:rFonts w:ascii="Arial" w:hAnsi="Arial" w:cs="Arial"/>
        </w:rPr>
        <w:t>last decorator applied</w:t>
      </w:r>
      <w:r>
        <w:rPr>
          <w:rFonts w:ascii="Arial" w:hAnsi="Arial" w:cs="Arial"/>
        </w:rPr>
        <w:t xml:space="preserve"> is the </w:t>
      </w:r>
      <w:r>
        <w:rPr>
          <w:rStyle w:val="Strong"/>
          <w:rFonts w:ascii="Arial" w:hAnsi="Arial" w:cs="Arial"/>
        </w:rPr>
        <w:t>first to execute</w:t>
      </w:r>
      <w:r>
        <w:rPr>
          <w:rFonts w:ascii="Arial" w:hAnsi="Arial" w:cs="Arial"/>
        </w:rPr>
        <w:t>.</w:t>
      </w:r>
    </w:p>
    <w:p w14:paraId="22776383" w14:textId="77777777" w:rsidR="006726F9" w:rsidRDefault="00000000">
      <w:pPr>
        <w:pStyle w:val="NormalWeb"/>
        <w:rPr>
          <w:rFonts w:ascii="Arial" w:hAnsi="Arial" w:cs="Arial"/>
        </w:rPr>
      </w:pPr>
      <w:r>
        <w:rPr>
          <w:rFonts w:ascii="Arial" w:hAnsi="Arial" w:cs="Arial"/>
        </w:rPr>
        <w:t xml:space="preserve">The decorators wrap each other </w:t>
      </w:r>
      <w:r>
        <w:rPr>
          <w:rStyle w:val="Strong"/>
          <w:rFonts w:ascii="Arial" w:hAnsi="Arial" w:cs="Arial"/>
        </w:rPr>
        <w:t>like nested functions</w:t>
      </w:r>
      <w:r>
        <w:rPr>
          <w:rFonts w:ascii="Arial" w:hAnsi="Arial" w:cs="Arial"/>
        </w:rPr>
        <w:t>.</w:t>
      </w:r>
    </w:p>
    <w:p w14:paraId="5931574E" w14:textId="77777777" w:rsidR="006726F9" w:rsidRDefault="00000000">
      <w:pPr>
        <w:pStyle w:val="Heading2"/>
        <w:keepNext w:val="0"/>
        <w:keepLines w:val="0"/>
      </w:pPr>
      <w:r>
        <w:lastRenderedPageBreak/>
        <w:t>Decorator Factory</w:t>
      </w:r>
    </w:p>
    <w:p w14:paraId="54EF2673" w14:textId="77777777" w:rsidR="006726F9" w:rsidRDefault="00000000">
      <w:pPr>
        <w:pStyle w:val="NormalWeb"/>
      </w:pPr>
      <w:r>
        <w:t xml:space="preserve">A </w:t>
      </w:r>
      <w:r>
        <w:rPr>
          <w:rStyle w:val="Strong"/>
        </w:rPr>
        <w:t>decorator factory</w:t>
      </w:r>
      <w:r>
        <w:t xml:space="preserve"> is a function that </w:t>
      </w:r>
      <w:r>
        <w:rPr>
          <w:rStyle w:val="Strong"/>
        </w:rPr>
        <w:t>returns the actual decorator</w:t>
      </w:r>
      <w:r>
        <w:t xml:space="preserve"> function. It allows you to pass arguments into the decorator.</w:t>
      </w:r>
    </w:p>
    <w:p w14:paraId="75A2DED1" w14:textId="77777777" w:rsidR="006726F9" w:rsidRDefault="006726F9">
      <w:pPr>
        <w:pStyle w:val="NormalWeb"/>
        <w:rPr>
          <w:rFonts w:ascii="Arial" w:hAnsi="Arial" w:cs="Arial"/>
        </w:rPr>
      </w:pPr>
    </w:p>
    <w:p w14:paraId="044AFE5A" w14:textId="77777777" w:rsidR="006726F9" w:rsidRDefault="006726F9">
      <w:pPr>
        <w:spacing w:beforeAutospacing="1" w:afterAutospacing="1"/>
        <w:ind w:left="1080"/>
      </w:pPr>
    </w:p>
    <w:p w14:paraId="4C0C7113" w14:textId="77777777" w:rsidR="006726F9" w:rsidRDefault="006726F9">
      <w:pPr>
        <w:pStyle w:val="NormalWeb"/>
        <w:rPr>
          <w:rFonts w:ascii="Arial" w:hAnsi="Arial" w:cs="Arial"/>
        </w:rPr>
      </w:pPr>
    </w:p>
    <w:p w14:paraId="145AD074" w14:textId="77777777" w:rsidR="006726F9" w:rsidRDefault="006726F9"/>
    <w:p w14:paraId="7AFBB0DA" w14:textId="77777777" w:rsidR="006726F9" w:rsidRDefault="006726F9"/>
    <w:p w14:paraId="24BC9CAC" w14:textId="77777777" w:rsidR="006726F9" w:rsidRDefault="00000000">
      <w:pPr>
        <w:rPr>
          <w:b/>
          <w:sz w:val="26"/>
          <w:szCs w:val="26"/>
          <w:highlight w:val="green"/>
        </w:rPr>
      </w:pPr>
      <w:r>
        <w:rPr>
          <w:b/>
          <w:sz w:val="26"/>
          <w:szCs w:val="26"/>
          <w:highlight w:val="green"/>
        </w:rPr>
        <w:t>string interpolation</w:t>
      </w:r>
    </w:p>
    <w:p w14:paraId="72D34786" w14:textId="77777777" w:rsidR="006726F9" w:rsidRDefault="00000000">
      <w:r>
        <w:rPr>
          <w:noProof/>
        </w:rPr>
        <w:drawing>
          <wp:inline distT="114300" distB="114300" distL="114300" distR="114300" wp14:anchorId="217420A3" wp14:editId="7F14D4C5">
            <wp:extent cx="4995545" cy="195834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50"/>
                    <a:srcRect/>
                    <a:stretch>
                      <a:fillRect/>
                    </a:stretch>
                  </pic:blipFill>
                  <pic:spPr>
                    <a:xfrm>
                      <a:off x="0" y="0"/>
                      <a:ext cx="4995863" cy="1958451"/>
                    </a:xfrm>
                    <a:prstGeom prst="rect">
                      <a:avLst/>
                    </a:prstGeom>
                  </pic:spPr>
                </pic:pic>
              </a:graphicData>
            </a:graphic>
          </wp:inline>
        </w:drawing>
      </w:r>
    </w:p>
    <w:p w14:paraId="2E6BE61A" w14:textId="77777777" w:rsidR="006726F9" w:rsidRDefault="006726F9"/>
    <w:p w14:paraId="7C674830" w14:textId="77777777" w:rsidR="006726F9" w:rsidRDefault="006726F9"/>
    <w:p w14:paraId="214943FD" w14:textId="77777777" w:rsidR="006726F9" w:rsidRDefault="006726F9"/>
    <w:p w14:paraId="12C1FFC7" w14:textId="77777777" w:rsidR="006726F9" w:rsidRDefault="006726F9"/>
    <w:p w14:paraId="377E37FB" w14:textId="77777777" w:rsidR="006726F9" w:rsidRDefault="006726F9"/>
    <w:p w14:paraId="003664FD" w14:textId="77777777" w:rsidR="006726F9" w:rsidRDefault="00000000">
      <w:pPr>
        <w:pStyle w:val="Heading3"/>
        <w:keepNext w:val="0"/>
        <w:keepLines w:val="0"/>
        <w:spacing w:before="280"/>
        <w:rPr>
          <w:b/>
          <w:color w:val="000000"/>
          <w:sz w:val="26"/>
          <w:szCs w:val="26"/>
          <w:highlight w:val="green"/>
        </w:rPr>
      </w:pPr>
      <w:bookmarkStart w:id="33" w:name="_12rl4up4ia88" w:colFirst="0" w:colLast="0"/>
      <w:bookmarkEnd w:id="33"/>
      <w:r>
        <w:rPr>
          <w:b/>
          <w:color w:val="000000"/>
          <w:sz w:val="26"/>
          <w:szCs w:val="26"/>
          <w:highlight w:val="green"/>
        </w:rPr>
        <w:t>SOLID Principles</w:t>
      </w:r>
    </w:p>
    <w:p w14:paraId="41CCF85B" w14:textId="77777777" w:rsidR="006726F9" w:rsidRDefault="00000000">
      <w:pPr>
        <w:spacing w:before="240" w:after="240"/>
      </w:pPr>
      <w:r>
        <w:rPr>
          <w:b/>
        </w:rPr>
        <w:t>SOLID</w:t>
      </w:r>
      <w:r>
        <w:t xml:space="preserve"> is a set of five design principles in object-oriented programming that help create </w:t>
      </w:r>
      <w:r>
        <w:rPr>
          <w:b/>
        </w:rPr>
        <w:t>maintainable</w:t>
      </w:r>
      <w:r>
        <w:t xml:space="preserve">, </w:t>
      </w:r>
      <w:r>
        <w:rPr>
          <w:b/>
        </w:rPr>
        <w:t>flexible</w:t>
      </w:r>
      <w:r>
        <w:t xml:space="preserve">, and </w:t>
      </w:r>
      <w:r>
        <w:rPr>
          <w:b/>
        </w:rPr>
        <w:t>scalable</w:t>
      </w:r>
      <w:r>
        <w:t xml:space="preserve"> software.</w:t>
      </w:r>
    </w:p>
    <w:p w14:paraId="6F60889C" w14:textId="77777777" w:rsidR="006726F9" w:rsidRDefault="00000000">
      <w:pPr>
        <w:numPr>
          <w:ilvl w:val="0"/>
          <w:numId w:val="23"/>
        </w:numPr>
        <w:spacing w:before="240"/>
      </w:pPr>
      <w:r>
        <w:rPr>
          <w:b/>
          <w:highlight w:val="yellow"/>
        </w:rPr>
        <w:t>Single Responsibility Principle</w:t>
      </w:r>
      <w:r>
        <w:rPr>
          <w:b/>
        </w:rPr>
        <w:t xml:space="preserve"> (SRP)</w:t>
      </w:r>
      <w:r>
        <w:t>:</w:t>
      </w:r>
    </w:p>
    <w:p w14:paraId="6565B0D2" w14:textId="77777777" w:rsidR="006726F9" w:rsidRDefault="00000000">
      <w:pPr>
        <w:numPr>
          <w:ilvl w:val="1"/>
          <w:numId w:val="23"/>
        </w:numPr>
      </w:pPr>
      <w:r>
        <w:t xml:space="preserve">A class should have </w:t>
      </w:r>
      <w:r>
        <w:rPr>
          <w:b/>
        </w:rPr>
        <w:t>one reason to change</w:t>
      </w:r>
      <w:r>
        <w:t>.</w:t>
      </w:r>
    </w:p>
    <w:p w14:paraId="093D54B7" w14:textId="77777777" w:rsidR="006726F9" w:rsidRDefault="00000000">
      <w:pPr>
        <w:numPr>
          <w:ilvl w:val="1"/>
          <w:numId w:val="23"/>
        </w:numPr>
      </w:pPr>
      <w:r>
        <w:t>It should only have one job or responsibility.</w:t>
      </w:r>
    </w:p>
    <w:p w14:paraId="10E79D97" w14:textId="77777777" w:rsidR="006726F9" w:rsidRDefault="00000000">
      <w:pPr>
        <w:numPr>
          <w:ilvl w:val="0"/>
          <w:numId w:val="23"/>
        </w:numPr>
      </w:pPr>
      <w:r>
        <w:rPr>
          <w:b/>
          <w:highlight w:val="yellow"/>
        </w:rPr>
        <w:t>Open/Closed Principle</w:t>
      </w:r>
      <w:r>
        <w:rPr>
          <w:b/>
        </w:rPr>
        <w:t xml:space="preserve"> (OCP)</w:t>
      </w:r>
      <w:r>
        <w:t>:</w:t>
      </w:r>
    </w:p>
    <w:p w14:paraId="20956AAC" w14:textId="77777777" w:rsidR="006726F9" w:rsidRDefault="00000000">
      <w:pPr>
        <w:numPr>
          <w:ilvl w:val="1"/>
          <w:numId w:val="23"/>
        </w:numPr>
      </w:pPr>
      <w:r>
        <w:t xml:space="preserve">A class should be </w:t>
      </w:r>
      <w:r>
        <w:rPr>
          <w:b/>
        </w:rPr>
        <w:t>open for extension</w:t>
      </w:r>
      <w:r>
        <w:t xml:space="preserve"> but </w:t>
      </w:r>
      <w:r>
        <w:rPr>
          <w:b/>
        </w:rPr>
        <w:t>closed for modification</w:t>
      </w:r>
      <w:r>
        <w:t>.</w:t>
      </w:r>
    </w:p>
    <w:p w14:paraId="1F2A0088" w14:textId="77777777" w:rsidR="006726F9" w:rsidRDefault="00000000">
      <w:pPr>
        <w:numPr>
          <w:ilvl w:val="1"/>
          <w:numId w:val="23"/>
        </w:numPr>
      </w:pPr>
      <w:r>
        <w:t>New behavior should be added by extending classes, not by modifying existing ones.</w:t>
      </w:r>
    </w:p>
    <w:p w14:paraId="29633627" w14:textId="77777777" w:rsidR="006726F9" w:rsidRDefault="00000000">
      <w:pPr>
        <w:numPr>
          <w:ilvl w:val="0"/>
          <w:numId w:val="23"/>
        </w:numPr>
      </w:pPr>
      <w:r>
        <w:rPr>
          <w:b/>
          <w:highlight w:val="yellow"/>
        </w:rPr>
        <w:t xml:space="preserve">Liskov Substitution Principle </w:t>
      </w:r>
      <w:r>
        <w:rPr>
          <w:b/>
        </w:rPr>
        <w:t>(LSP)</w:t>
      </w:r>
      <w:r>
        <w:t>:</w:t>
      </w:r>
    </w:p>
    <w:p w14:paraId="5E213A5A" w14:textId="77777777" w:rsidR="006726F9" w:rsidRDefault="00000000">
      <w:pPr>
        <w:numPr>
          <w:ilvl w:val="1"/>
          <w:numId w:val="23"/>
        </w:numPr>
      </w:pPr>
      <w:r>
        <w:rPr>
          <w:rFonts w:eastAsia="SimSun"/>
          <w:sz w:val="24"/>
          <w:szCs w:val="24"/>
        </w:rPr>
        <w:t xml:space="preserve">A </w:t>
      </w:r>
      <w:r>
        <w:rPr>
          <w:rStyle w:val="Strong"/>
          <w:rFonts w:eastAsia="SimSun"/>
          <w:sz w:val="24"/>
          <w:szCs w:val="24"/>
        </w:rPr>
        <w:t>child class must behave like the parent</w:t>
      </w:r>
      <w:r>
        <w:rPr>
          <w:rFonts w:eastAsia="SimSun"/>
          <w:sz w:val="24"/>
          <w:szCs w:val="24"/>
        </w:rPr>
        <w:t xml:space="preserve"> — without causing errors, crashes, or unexpected behavior.</w:t>
      </w:r>
    </w:p>
    <w:p w14:paraId="3BC873C6" w14:textId="77777777" w:rsidR="006726F9" w:rsidRDefault="00000000">
      <w:pPr>
        <w:numPr>
          <w:ilvl w:val="1"/>
          <w:numId w:val="23"/>
        </w:numPr>
      </w:pPr>
      <w:r>
        <w:t>Derived classes should behave in ways that do not break the functionality of the base class.</w:t>
      </w:r>
    </w:p>
    <w:p w14:paraId="140E4E0C" w14:textId="77777777" w:rsidR="006726F9" w:rsidRDefault="00000000">
      <w:pPr>
        <w:numPr>
          <w:ilvl w:val="0"/>
          <w:numId w:val="23"/>
        </w:numPr>
      </w:pPr>
      <w:r>
        <w:rPr>
          <w:b/>
          <w:highlight w:val="yellow"/>
        </w:rPr>
        <w:lastRenderedPageBreak/>
        <w:t>Interface Segregation Principle</w:t>
      </w:r>
      <w:r>
        <w:rPr>
          <w:b/>
        </w:rPr>
        <w:t xml:space="preserve"> (ISP)</w:t>
      </w:r>
      <w:r>
        <w:t>:</w:t>
      </w:r>
    </w:p>
    <w:p w14:paraId="03D4D10B" w14:textId="77777777" w:rsidR="006726F9" w:rsidRDefault="00000000">
      <w:pPr>
        <w:numPr>
          <w:ilvl w:val="1"/>
          <w:numId w:val="23"/>
        </w:numPr>
      </w:pPr>
      <w:r>
        <w:rPr>
          <w:rFonts w:eastAsia="SimSun"/>
          <w:sz w:val="24"/>
          <w:szCs w:val="24"/>
        </w:rPr>
        <w:t>Don’t force a class to implement interfaces it doesn't use.</w:t>
      </w:r>
    </w:p>
    <w:p w14:paraId="16644CB2" w14:textId="77777777" w:rsidR="006726F9" w:rsidRDefault="00000000">
      <w:pPr>
        <w:numPr>
          <w:ilvl w:val="1"/>
          <w:numId w:val="23"/>
        </w:numPr>
      </w:pPr>
      <w:r>
        <w:t xml:space="preserve">It's better to have </w:t>
      </w:r>
      <w:r>
        <w:rPr>
          <w:b/>
        </w:rPr>
        <w:t>many specific interfaces</w:t>
      </w:r>
      <w:r>
        <w:t xml:space="preserve"> than one general-purpose interface.</w:t>
      </w:r>
    </w:p>
    <w:p w14:paraId="20DEF6E6" w14:textId="77777777" w:rsidR="006726F9" w:rsidRDefault="00000000">
      <w:pPr>
        <w:numPr>
          <w:ilvl w:val="0"/>
          <w:numId w:val="23"/>
        </w:numPr>
      </w:pPr>
      <w:r>
        <w:rPr>
          <w:b/>
          <w:highlight w:val="yellow"/>
        </w:rPr>
        <w:t>Dependency Inversion Principle</w:t>
      </w:r>
      <w:r>
        <w:rPr>
          <w:b/>
        </w:rPr>
        <w:t xml:space="preserve"> (DIP)</w:t>
      </w:r>
      <w:r>
        <w:t>:</w:t>
      </w:r>
    </w:p>
    <w:p w14:paraId="24B28BCE" w14:textId="77777777" w:rsidR="006726F9" w:rsidRDefault="00000000">
      <w:pPr>
        <w:numPr>
          <w:ilvl w:val="1"/>
          <w:numId w:val="23"/>
        </w:numPr>
      </w:pPr>
      <w:r>
        <w:t xml:space="preserve">High-level modules should depend on </w:t>
      </w:r>
      <w:r>
        <w:rPr>
          <w:b/>
        </w:rPr>
        <w:t>abstractions</w:t>
      </w:r>
      <w:r>
        <w:t>, not on low-level modules.</w:t>
      </w:r>
    </w:p>
    <w:p w14:paraId="720B30BA" w14:textId="4710F3CD" w:rsidR="006726F9" w:rsidRPr="0025139D" w:rsidRDefault="00000000" w:rsidP="0025139D">
      <w:pPr>
        <w:numPr>
          <w:ilvl w:val="1"/>
          <w:numId w:val="23"/>
        </w:numPr>
        <w:spacing w:after="240"/>
      </w:pPr>
      <w:r>
        <w:t>Both high-level and low-level modules should depend on the same abstraction (e.g., interfaces).</w:t>
      </w:r>
    </w:p>
    <w:p w14:paraId="32595026" w14:textId="77777777" w:rsidR="006726F9" w:rsidRDefault="006726F9"/>
    <w:p w14:paraId="27648FF5" w14:textId="77777777" w:rsidR="006726F9" w:rsidRDefault="006726F9"/>
    <w:p w14:paraId="57F36EC9" w14:textId="77777777" w:rsidR="006726F9" w:rsidRDefault="006726F9"/>
    <w:p w14:paraId="30EE0B7B" w14:textId="77777777" w:rsidR="006726F9" w:rsidRDefault="00000000">
      <w:pPr>
        <w:rPr>
          <w:b/>
          <w:sz w:val="28"/>
          <w:szCs w:val="28"/>
          <w:highlight w:val="green"/>
        </w:rPr>
      </w:pPr>
      <w:r>
        <w:rPr>
          <w:b/>
          <w:sz w:val="28"/>
          <w:szCs w:val="28"/>
          <w:highlight w:val="green"/>
        </w:rPr>
        <w:t>Transpiler</w:t>
      </w:r>
    </w:p>
    <w:p w14:paraId="373B4E31" w14:textId="77777777" w:rsidR="006726F9" w:rsidRDefault="006726F9"/>
    <w:p w14:paraId="793385D7" w14:textId="77777777" w:rsidR="006726F9" w:rsidRDefault="00000000">
      <w:r>
        <w:t xml:space="preserve">A </w:t>
      </w:r>
      <w:r>
        <w:rPr>
          <w:b/>
        </w:rPr>
        <w:t>transpiler</w:t>
      </w:r>
      <w:r>
        <w:t xml:space="preserve"> (short for </w:t>
      </w:r>
      <w:r>
        <w:rPr>
          <w:b/>
        </w:rPr>
        <w:t>source-to-source compiler</w:t>
      </w:r>
      <w:r>
        <w:t xml:space="preserve">) is a tool that converts </w:t>
      </w:r>
      <w:r>
        <w:rPr>
          <w:b/>
        </w:rPr>
        <w:t>source code written in one programming language</w:t>
      </w:r>
      <w:r>
        <w:t xml:space="preserve"> into </w:t>
      </w:r>
      <w:r>
        <w:rPr>
          <w:b/>
        </w:rPr>
        <w:t>source code of another language</w:t>
      </w:r>
    </w:p>
    <w:p w14:paraId="48A2735B" w14:textId="77777777" w:rsidR="006726F9" w:rsidRDefault="00000000">
      <w:pPr>
        <w:pStyle w:val="Heading3"/>
        <w:keepNext w:val="0"/>
        <w:keepLines w:val="0"/>
        <w:spacing w:before="280"/>
        <w:rPr>
          <w:b/>
          <w:color w:val="000000"/>
          <w:sz w:val="26"/>
          <w:szCs w:val="26"/>
        </w:rPr>
      </w:pPr>
      <w:bookmarkStart w:id="34" w:name="_4u9sw32vnr55" w:colFirst="0" w:colLast="0"/>
      <w:bookmarkEnd w:id="34"/>
      <w:r>
        <w:rPr>
          <w:b/>
          <w:color w:val="000000"/>
          <w:sz w:val="26"/>
          <w:szCs w:val="26"/>
        </w:rPr>
        <w:t xml:space="preserve"> TypeScript as a Transpiler</w:t>
      </w:r>
    </w:p>
    <w:p w14:paraId="1B30336A" w14:textId="77777777" w:rsidR="006726F9" w:rsidRDefault="00000000">
      <w:pPr>
        <w:numPr>
          <w:ilvl w:val="0"/>
          <w:numId w:val="24"/>
        </w:numPr>
        <w:spacing w:before="240"/>
      </w:pPr>
      <w:r>
        <w:rPr>
          <w:b/>
        </w:rPr>
        <w:t>TypeScript</w:t>
      </w:r>
      <w:r>
        <w:t xml:space="preserve"> is a </w:t>
      </w:r>
      <w:r>
        <w:rPr>
          <w:b/>
        </w:rPr>
        <w:t>transpiler</w:t>
      </w:r>
      <w:r>
        <w:t xml:space="preserve"> because it converts TypeScript (</w:t>
      </w:r>
      <w:r>
        <w:rPr>
          <w:rFonts w:ascii="Roboto Mono" w:eastAsia="Roboto Mono" w:hAnsi="Roboto Mono" w:cs="Roboto Mono"/>
          <w:color w:val="188038"/>
        </w:rPr>
        <w:t>.ts</w:t>
      </w:r>
      <w:r>
        <w:t>) code into JavaScript (</w:t>
      </w:r>
      <w:r>
        <w:rPr>
          <w:rFonts w:ascii="Roboto Mono" w:eastAsia="Roboto Mono" w:hAnsi="Roboto Mono" w:cs="Roboto Mono"/>
          <w:color w:val="188038"/>
        </w:rPr>
        <w:t>.js</w:t>
      </w:r>
      <w:r>
        <w:t>).</w:t>
      </w:r>
    </w:p>
    <w:p w14:paraId="23313CAE" w14:textId="77777777" w:rsidR="006726F9" w:rsidRDefault="00000000">
      <w:pPr>
        <w:numPr>
          <w:ilvl w:val="0"/>
          <w:numId w:val="24"/>
        </w:numPr>
        <w:spacing w:after="240"/>
      </w:pPr>
      <w:r>
        <w:t>TypeScript does not output machine code (like a regular compiler does); instead, it outputs source code (JavaScript) that can run in any JavaScript environment (like browsers or Node.js).</w:t>
      </w:r>
    </w:p>
    <w:p w14:paraId="32F1AA84" w14:textId="77777777" w:rsidR="006726F9" w:rsidRDefault="006726F9"/>
    <w:p w14:paraId="7C27527B" w14:textId="77777777" w:rsidR="006726F9" w:rsidRDefault="00000000">
      <w:pPr>
        <w:rPr>
          <w:b/>
          <w:sz w:val="26"/>
          <w:szCs w:val="26"/>
          <w:highlight w:val="green"/>
        </w:rPr>
      </w:pPr>
      <w:r>
        <w:rPr>
          <w:b/>
          <w:sz w:val="26"/>
          <w:szCs w:val="26"/>
          <w:highlight w:val="green"/>
        </w:rPr>
        <w:t xml:space="preserve"> Common Module Types</w:t>
      </w:r>
    </w:p>
    <w:p w14:paraId="0B94324C" w14:textId="77777777" w:rsidR="006726F9" w:rsidRDefault="006726F9"/>
    <w:p w14:paraId="4F5A3997" w14:textId="77777777" w:rsidR="006726F9" w:rsidRDefault="00000000">
      <w:r>
        <w:rPr>
          <w:noProof/>
        </w:rPr>
        <w:drawing>
          <wp:inline distT="114300" distB="114300" distL="114300" distR="114300" wp14:anchorId="5D337550" wp14:editId="1A285FB2">
            <wp:extent cx="5730875" cy="1866900"/>
            <wp:effectExtent l="0" t="0" r="14605" b="7620"/>
            <wp:docPr id="5" name="image19.png"/>
            <wp:cNvGraphicFramePr/>
            <a:graphic xmlns:a="http://schemas.openxmlformats.org/drawingml/2006/main">
              <a:graphicData uri="http://schemas.openxmlformats.org/drawingml/2006/picture">
                <pic:pic xmlns:pic="http://schemas.openxmlformats.org/drawingml/2006/picture">
                  <pic:nvPicPr>
                    <pic:cNvPr id="5" name="image19.png"/>
                    <pic:cNvPicPr preferRelativeResize="0"/>
                  </pic:nvPicPr>
                  <pic:blipFill>
                    <a:blip r:embed="rId51"/>
                    <a:srcRect/>
                    <a:stretch>
                      <a:fillRect/>
                    </a:stretch>
                  </pic:blipFill>
                  <pic:spPr>
                    <a:xfrm>
                      <a:off x="0" y="0"/>
                      <a:ext cx="5731200" cy="1866900"/>
                    </a:xfrm>
                    <a:prstGeom prst="rect">
                      <a:avLst/>
                    </a:prstGeom>
                  </pic:spPr>
                </pic:pic>
              </a:graphicData>
            </a:graphic>
          </wp:inline>
        </w:drawing>
      </w:r>
    </w:p>
    <w:p w14:paraId="53604799" w14:textId="77777777" w:rsidR="006726F9" w:rsidRDefault="006726F9"/>
    <w:p w14:paraId="2FA78815" w14:textId="77777777" w:rsidR="006726F9" w:rsidRDefault="006726F9"/>
    <w:p w14:paraId="491C5CC1" w14:textId="77777777" w:rsidR="006726F9" w:rsidRDefault="006726F9"/>
    <w:p w14:paraId="601F2AC2" w14:textId="77777777" w:rsidR="006726F9" w:rsidRDefault="00000000">
      <w:pPr>
        <w:rPr>
          <w:rFonts w:ascii="Roboto" w:eastAsia="Roboto" w:hAnsi="Roboto" w:cs="Roboto"/>
          <w:b/>
          <w:color w:val="1F2937"/>
          <w:sz w:val="28"/>
          <w:szCs w:val="28"/>
          <w:highlight w:val="green"/>
        </w:rPr>
      </w:pPr>
      <w:r>
        <w:rPr>
          <w:rFonts w:ascii="Roboto" w:eastAsia="Roboto" w:hAnsi="Roboto" w:cs="Roboto"/>
          <w:b/>
          <w:color w:val="1F2937"/>
          <w:sz w:val="28"/>
          <w:szCs w:val="28"/>
          <w:highlight w:val="green"/>
        </w:rPr>
        <w:t>type vs interface</w:t>
      </w:r>
    </w:p>
    <w:p w14:paraId="26B83BBB" w14:textId="77777777" w:rsidR="006726F9" w:rsidRDefault="006726F9">
      <w:pPr>
        <w:rPr>
          <w:rFonts w:ascii="Roboto" w:eastAsia="Roboto" w:hAnsi="Roboto" w:cs="Roboto"/>
          <w:color w:val="1F2937"/>
          <w:shd w:val="clear" w:color="auto" w:fill="F8FAFC"/>
        </w:rPr>
      </w:pPr>
    </w:p>
    <w:p w14:paraId="04D833F4" w14:textId="77777777" w:rsidR="006726F9" w:rsidRDefault="00000000">
      <w:pPr>
        <w:spacing w:before="240" w:after="240"/>
        <w:rPr>
          <w:rFonts w:eastAsia="Roboto"/>
          <w:color w:val="1F2937"/>
          <w:sz w:val="24"/>
          <w:szCs w:val="24"/>
          <w:shd w:val="clear" w:color="auto" w:fill="F8FAFC"/>
        </w:rPr>
      </w:pPr>
      <w:r>
        <w:rPr>
          <w:rFonts w:eastAsia="Roboto"/>
          <w:color w:val="1F2937"/>
          <w:sz w:val="24"/>
          <w:szCs w:val="24"/>
          <w:shd w:val="clear" w:color="auto" w:fill="F8FAFC"/>
        </w:rPr>
        <w:lastRenderedPageBreak/>
        <w:t xml:space="preserve">In TypeScript, both </w:t>
      </w:r>
      <w:r>
        <w:rPr>
          <w:rFonts w:eastAsia="Roboto Mono"/>
          <w:b/>
          <w:color w:val="188038"/>
          <w:sz w:val="24"/>
          <w:szCs w:val="24"/>
          <w:shd w:val="clear" w:color="auto" w:fill="F8FAFC"/>
        </w:rPr>
        <w:t>type</w:t>
      </w:r>
      <w:r>
        <w:rPr>
          <w:rFonts w:eastAsia="Roboto"/>
          <w:color w:val="1F2937"/>
          <w:sz w:val="24"/>
          <w:szCs w:val="24"/>
          <w:shd w:val="clear" w:color="auto" w:fill="F8FAFC"/>
        </w:rPr>
        <w:t xml:space="preserve"> and </w:t>
      </w:r>
      <w:r>
        <w:rPr>
          <w:rFonts w:eastAsia="Roboto Mono"/>
          <w:b/>
          <w:color w:val="188038"/>
          <w:sz w:val="24"/>
          <w:szCs w:val="24"/>
          <w:shd w:val="clear" w:color="auto" w:fill="F8FAFC"/>
        </w:rPr>
        <w:t>interface</w:t>
      </w:r>
      <w:r>
        <w:rPr>
          <w:rFonts w:eastAsia="Roboto"/>
          <w:color w:val="1F2937"/>
          <w:sz w:val="24"/>
          <w:szCs w:val="24"/>
          <w:shd w:val="clear" w:color="auto" w:fill="F8FAFC"/>
        </w:rPr>
        <w:t xml:space="preserve"> are used to define the structure of objects, but they have key differences:</w:t>
      </w:r>
    </w:p>
    <w:p w14:paraId="754DC1E6" w14:textId="77777777" w:rsidR="006726F9" w:rsidRDefault="00000000">
      <w:pPr>
        <w:numPr>
          <w:ilvl w:val="0"/>
          <w:numId w:val="25"/>
        </w:numPr>
        <w:spacing w:before="240"/>
        <w:rPr>
          <w:rFonts w:eastAsia="Roboto"/>
          <w:color w:val="1F2937"/>
          <w:sz w:val="24"/>
          <w:szCs w:val="24"/>
          <w:shd w:val="clear" w:color="auto" w:fill="F8FAFC"/>
        </w:rPr>
      </w:pPr>
      <w:r>
        <w:rPr>
          <w:rFonts w:eastAsia="Roboto Mono"/>
          <w:b/>
          <w:color w:val="188038"/>
          <w:sz w:val="24"/>
          <w:szCs w:val="24"/>
          <w:shd w:val="clear" w:color="auto" w:fill="F8FAFC"/>
        </w:rPr>
        <w:t>interface</w:t>
      </w:r>
      <w:r>
        <w:rPr>
          <w:rFonts w:eastAsia="Roboto"/>
          <w:color w:val="1F2937"/>
          <w:sz w:val="24"/>
          <w:szCs w:val="24"/>
          <w:shd w:val="clear" w:color="auto" w:fill="F8FAFC"/>
        </w:rPr>
        <w:t xml:space="preserve"> is mainly used to define </w:t>
      </w:r>
      <w:r>
        <w:rPr>
          <w:rFonts w:eastAsia="Roboto"/>
          <w:b/>
          <w:color w:val="1F2937"/>
          <w:sz w:val="24"/>
          <w:szCs w:val="24"/>
          <w:shd w:val="clear" w:color="auto" w:fill="F8FAFC"/>
        </w:rPr>
        <w:t>object shapes</w:t>
      </w:r>
      <w:r>
        <w:rPr>
          <w:rFonts w:eastAsia="Roboto"/>
          <w:color w:val="1F2937"/>
          <w:sz w:val="24"/>
          <w:szCs w:val="24"/>
          <w:shd w:val="clear" w:color="auto" w:fill="F8FAFC"/>
        </w:rPr>
        <w:t xml:space="preserve"> and is best for working with </w:t>
      </w:r>
      <w:r>
        <w:rPr>
          <w:rFonts w:eastAsia="Roboto"/>
          <w:b/>
          <w:color w:val="1F2937"/>
          <w:sz w:val="24"/>
          <w:szCs w:val="24"/>
          <w:shd w:val="clear" w:color="auto" w:fill="F8FAFC"/>
        </w:rPr>
        <w:t>classes</w:t>
      </w:r>
      <w:r>
        <w:rPr>
          <w:rFonts w:eastAsia="Roboto"/>
          <w:color w:val="1F2937"/>
          <w:sz w:val="24"/>
          <w:szCs w:val="24"/>
          <w:shd w:val="clear" w:color="auto" w:fill="F8FAFC"/>
        </w:rPr>
        <w:t xml:space="preserve">, allowing for </w:t>
      </w:r>
      <w:r>
        <w:rPr>
          <w:rFonts w:eastAsia="Roboto"/>
          <w:b/>
          <w:color w:val="1F2937"/>
          <w:sz w:val="24"/>
          <w:szCs w:val="24"/>
          <w:shd w:val="clear" w:color="auto" w:fill="F8FAFC"/>
        </w:rPr>
        <w:t>extension</w:t>
      </w:r>
      <w:r>
        <w:rPr>
          <w:rFonts w:eastAsia="Roboto"/>
          <w:color w:val="1F2937"/>
          <w:sz w:val="24"/>
          <w:szCs w:val="24"/>
          <w:shd w:val="clear" w:color="auto" w:fill="F8FAFC"/>
        </w:rPr>
        <w:t xml:space="preserve"> (</w:t>
      </w:r>
      <w:r>
        <w:rPr>
          <w:rFonts w:eastAsia="Roboto Mono"/>
          <w:color w:val="188038"/>
          <w:sz w:val="24"/>
          <w:szCs w:val="24"/>
          <w:shd w:val="clear" w:color="auto" w:fill="F8FAFC"/>
        </w:rPr>
        <w:t>extends</w:t>
      </w:r>
      <w:r>
        <w:rPr>
          <w:rFonts w:eastAsia="Roboto"/>
          <w:color w:val="1F2937"/>
          <w:sz w:val="24"/>
          <w:szCs w:val="24"/>
          <w:shd w:val="clear" w:color="auto" w:fill="F8FAFC"/>
        </w:rPr>
        <w:t xml:space="preserve">) and </w:t>
      </w:r>
      <w:r>
        <w:rPr>
          <w:rFonts w:eastAsia="Roboto"/>
          <w:b/>
          <w:color w:val="1F2937"/>
          <w:sz w:val="24"/>
          <w:szCs w:val="24"/>
          <w:shd w:val="clear" w:color="auto" w:fill="F8FAFC"/>
        </w:rPr>
        <w:t>declaration merging</w:t>
      </w:r>
      <w:r>
        <w:rPr>
          <w:rFonts w:eastAsia="Roboto"/>
          <w:color w:val="1F2937"/>
          <w:sz w:val="24"/>
          <w:szCs w:val="24"/>
          <w:shd w:val="clear" w:color="auto" w:fill="F8FAFC"/>
        </w:rPr>
        <w:t>. It’s ideal when you want to define object structures and work with inheritance-like behavior.</w:t>
      </w:r>
    </w:p>
    <w:p w14:paraId="43147F7A" w14:textId="77777777" w:rsidR="006726F9" w:rsidRDefault="00000000">
      <w:pPr>
        <w:numPr>
          <w:ilvl w:val="0"/>
          <w:numId w:val="25"/>
        </w:numPr>
        <w:spacing w:after="240"/>
        <w:rPr>
          <w:rFonts w:eastAsia="Roboto"/>
          <w:color w:val="1F2937"/>
          <w:sz w:val="24"/>
          <w:szCs w:val="24"/>
          <w:shd w:val="clear" w:color="auto" w:fill="F8FAFC"/>
        </w:rPr>
      </w:pPr>
      <w:r>
        <w:rPr>
          <w:rFonts w:eastAsia="Roboto Mono"/>
          <w:b/>
          <w:color w:val="188038"/>
          <w:sz w:val="24"/>
          <w:szCs w:val="24"/>
          <w:shd w:val="clear" w:color="auto" w:fill="F8FAFC"/>
        </w:rPr>
        <w:t>type</w:t>
      </w:r>
      <w:r>
        <w:rPr>
          <w:rFonts w:eastAsia="Roboto"/>
          <w:color w:val="1F2937"/>
          <w:sz w:val="24"/>
          <w:szCs w:val="24"/>
          <w:shd w:val="clear" w:color="auto" w:fill="F8FAFC"/>
        </w:rPr>
        <w:t xml:space="preserve"> is more </w:t>
      </w:r>
      <w:r>
        <w:rPr>
          <w:rFonts w:eastAsia="Roboto"/>
          <w:b/>
          <w:color w:val="1F2937"/>
          <w:sz w:val="24"/>
          <w:szCs w:val="24"/>
          <w:shd w:val="clear" w:color="auto" w:fill="F8FAFC"/>
        </w:rPr>
        <w:t>flexible</w:t>
      </w:r>
      <w:r>
        <w:rPr>
          <w:rFonts w:eastAsia="Roboto"/>
          <w:color w:val="1F2937"/>
          <w:sz w:val="24"/>
          <w:szCs w:val="24"/>
          <w:shd w:val="clear" w:color="auto" w:fill="F8FAFC"/>
        </w:rPr>
        <w:t xml:space="preserve"> and can define </w:t>
      </w:r>
      <w:r>
        <w:rPr>
          <w:rFonts w:eastAsia="Roboto"/>
          <w:b/>
          <w:color w:val="1F2937"/>
          <w:sz w:val="24"/>
          <w:szCs w:val="24"/>
          <w:shd w:val="clear" w:color="auto" w:fill="F8FAFC"/>
        </w:rPr>
        <w:t>primitives</w:t>
      </w:r>
      <w:r>
        <w:rPr>
          <w:rFonts w:eastAsia="Roboto"/>
          <w:color w:val="1F2937"/>
          <w:sz w:val="24"/>
          <w:szCs w:val="24"/>
          <w:shd w:val="clear" w:color="auto" w:fill="F8FAFC"/>
        </w:rPr>
        <w:t xml:space="preserve">, </w:t>
      </w:r>
      <w:r>
        <w:rPr>
          <w:rFonts w:eastAsia="Roboto"/>
          <w:b/>
          <w:color w:val="1F2937"/>
          <w:sz w:val="24"/>
          <w:szCs w:val="24"/>
          <w:shd w:val="clear" w:color="auto" w:fill="F8FAFC"/>
        </w:rPr>
        <w:t>unions</w:t>
      </w:r>
      <w:r>
        <w:rPr>
          <w:rFonts w:eastAsia="Roboto"/>
          <w:color w:val="1F2937"/>
          <w:sz w:val="24"/>
          <w:szCs w:val="24"/>
          <w:shd w:val="clear" w:color="auto" w:fill="F8FAFC"/>
        </w:rPr>
        <w:t xml:space="preserve">, </w:t>
      </w:r>
      <w:r>
        <w:rPr>
          <w:rFonts w:eastAsia="Roboto"/>
          <w:b/>
          <w:color w:val="1F2937"/>
          <w:sz w:val="24"/>
          <w:szCs w:val="24"/>
          <w:shd w:val="clear" w:color="auto" w:fill="F8FAFC"/>
        </w:rPr>
        <w:t>intersections</w:t>
      </w:r>
      <w:r>
        <w:rPr>
          <w:rFonts w:eastAsia="Roboto"/>
          <w:color w:val="1F2937"/>
          <w:sz w:val="24"/>
          <w:szCs w:val="24"/>
          <w:shd w:val="clear" w:color="auto" w:fill="F8FAFC"/>
        </w:rPr>
        <w:t xml:space="preserve">, and </w:t>
      </w:r>
      <w:r>
        <w:rPr>
          <w:rFonts w:eastAsia="Roboto"/>
          <w:b/>
          <w:color w:val="1F2937"/>
          <w:sz w:val="24"/>
          <w:szCs w:val="24"/>
          <w:shd w:val="clear" w:color="auto" w:fill="F8FAFC"/>
        </w:rPr>
        <w:t>tuples</w:t>
      </w:r>
      <w:r>
        <w:rPr>
          <w:rFonts w:eastAsia="Roboto"/>
          <w:color w:val="1F2937"/>
          <w:sz w:val="24"/>
          <w:szCs w:val="24"/>
          <w:shd w:val="clear" w:color="auto" w:fill="F8FAFC"/>
        </w:rPr>
        <w:t xml:space="preserve">, making it suitable for complex type compositions. It can't merge declarations, unlike </w:t>
      </w:r>
      <w:r>
        <w:rPr>
          <w:rFonts w:eastAsia="Roboto Mono"/>
          <w:b/>
          <w:color w:val="188038"/>
          <w:sz w:val="24"/>
          <w:szCs w:val="24"/>
          <w:shd w:val="clear" w:color="auto" w:fill="F8FAFC"/>
        </w:rPr>
        <w:t>interface</w:t>
      </w:r>
      <w:r>
        <w:rPr>
          <w:rFonts w:eastAsia="Roboto"/>
          <w:color w:val="1F2937"/>
          <w:sz w:val="24"/>
          <w:szCs w:val="24"/>
          <w:shd w:val="clear" w:color="auto" w:fill="F8FAFC"/>
        </w:rPr>
        <w:t>.</w:t>
      </w:r>
    </w:p>
    <w:p w14:paraId="046B4CF5" w14:textId="77777777" w:rsidR="006726F9" w:rsidRDefault="00000000">
      <w:pPr>
        <w:pStyle w:val="Heading3"/>
        <w:keepNext w:val="0"/>
        <w:keepLines w:val="0"/>
        <w:spacing w:before="280"/>
        <w:rPr>
          <w:rFonts w:ascii="Roboto" w:eastAsia="Roboto" w:hAnsi="Roboto" w:cs="Roboto"/>
          <w:b/>
          <w:color w:val="1F2937"/>
          <w:sz w:val="26"/>
          <w:szCs w:val="26"/>
          <w:shd w:val="clear" w:color="auto" w:fill="F8FAFC"/>
        </w:rPr>
      </w:pPr>
      <w:bookmarkStart w:id="35" w:name="_fl9wjko5lpad" w:colFirst="0" w:colLast="0"/>
      <w:bookmarkEnd w:id="35"/>
      <w:r>
        <w:rPr>
          <w:rFonts w:ascii="Roboto" w:eastAsia="Roboto" w:hAnsi="Roboto" w:cs="Roboto"/>
          <w:b/>
          <w:color w:val="1F2937"/>
          <w:sz w:val="26"/>
          <w:szCs w:val="26"/>
          <w:shd w:val="clear" w:color="auto" w:fill="F8FAFC"/>
        </w:rPr>
        <w:t>Key Points:</w:t>
      </w:r>
    </w:p>
    <w:p w14:paraId="2373FA1E" w14:textId="77777777" w:rsidR="006726F9" w:rsidRDefault="00000000">
      <w:pPr>
        <w:numPr>
          <w:ilvl w:val="0"/>
          <w:numId w:val="26"/>
        </w:numPr>
        <w:spacing w:before="240"/>
        <w:rPr>
          <w:rFonts w:eastAsia="Roboto"/>
          <w:color w:val="1F2937"/>
          <w:sz w:val="24"/>
          <w:szCs w:val="24"/>
          <w:shd w:val="clear" w:color="auto" w:fill="F8FAFC"/>
        </w:rPr>
      </w:pPr>
      <w:r>
        <w:rPr>
          <w:rFonts w:eastAsia="Roboto"/>
          <w:b/>
          <w:color w:val="1F2937"/>
          <w:sz w:val="24"/>
          <w:szCs w:val="24"/>
          <w:shd w:val="clear" w:color="auto" w:fill="F8FAFC"/>
        </w:rPr>
        <w:t>Declaration Merging</w:t>
      </w:r>
      <w:r>
        <w:rPr>
          <w:rFonts w:eastAsia="Roboto"/>
          <w:color w:val="1F2937"/>
          <w:sz w:val="24"/>
          <w:szCs w:val="24"/>
          <w:shd w:val="clear" w:color="auto" w:fill="F8FAFC"/>
        </w:rPr>
        <w:t xml:space="preserve">: </w:t>
      </w:r>
      <w:r>
        <w:rPr>
          <w:rFonts w:eastAsia="Roboto Mono"/>
          <w:b/>
          <w:color w:val="188038"/>
          <w:sz w:val="24"/>
          <w:szCs w:val="24"/>
          <w:shd w:val="clear" w:color="auto" w:fill="F8FAFC"/>
        </w:rPr>
        <w:t>interface</w:t>
      </w:r>
      <w:r>
        <w:rPr>
          <w:rFonts w:eastAsia="Roboto"/>
          <w:color w:val="1F2937"/>
          <w:sz w:val="24"/>
          <w:szCs w:val="24"/>
          <w:shd w:val="clear" w:color="auto" w:fill="F8FAFC"/>
        </w:rPr>
        <w:t xml:space="preserve"> supports merging multiple declarations, while </w:t>
      </w:r>
      <w:r>
        <w:rPr>
          <w:rFonts w:eastAsia="Roboto Mono"/>
          <w:b/>
          <w:color w:val="188038"/>
          <w:sz w:val="24"/>
          <w:szCs w:val="24"/>
          <w:shd w:val="clear" w:color="auto" w:fill="F8FAFC"/>
        </w:rPr>
        <w:t>type</w:t>
      </w:r>
      <w:r>
        <w:rPr>
          <w:rFonts w:eastAsia="Roboto"/>
          <w:color w:val="1F2937"/>
          <w:sz w:val="24"/>
          <w:szCs w:val="24"/>
          <w:shd w:val="clear" w:color="auto" w:fill="F8FAFC"/>
        </w:rPr>
        <w:t xml:space="preserve"> does not.</w:t>
      </w:r>
    </w:p>
    <w:p w14:paraId="334F23B2" w14:textId="77777777" w:rsidR="006726F9" w:rsidRDefault="00000000">
      <w:pPr>
        <w:numPr>
          <w:ilvl w:val="0"/>
          <w:numId w:val="26"/>
        </w:numPr>
        <w:rPr>
          <w:rFonts w:eastAsia="Roboto"/>
          <w:color w:val="1F2937"/>
          <w:sz w:val="24"/>
          <w:szCs w:val="24"/>
          <w:shd w:val="clear" w:color="auto" w:fill="F8FAFC"/>
        </w:rPr>
      </w:pPr>
      <w:r>
        <w:rPr>
          <w:rFonts w:eastAsia="Roboto"/>
          <w:b/>
          <w:color w:val="1F2937"/>
          <w:sz w:val="24"/>
          <w:szCs w:val="24"/>
          <w:shd w:val="clear" w:color="auto" w:fill="F8FAFC"/>
        </w:rPr>
        <w:t>Extending</w:t>
      </w:r>
      <w:r>
        <w:rPr>
          <w:rFonts w:eastAsia="Roboto"/>
          <w:color w:val="1F2937"/>
          <w:sz w:val="24"/>
          <w:szCs w:val="24"/>
          <w:shd w:val="clear" w:color="auto" w:fill="F8FAFC"/>
        </w:rPr>
        <w:t xml:space="preserve">: </w:t>
      </w:r>
      <w:r>
        <w:rPr>
          <w:rFonts w:eastAsia="Roboto Mono"/>
          <w:b/>
          <w:color w:val="188038"/>
          <w:sz w:val="24"/>
          <w:szCs w:val="24"/>
          <w:shd w:val="clear" w:color="auto" w:fill="F8FAFC"/>
        </w:rPr>
        <w:t>interface</w:t>
      </w:r>
      <w:r>
        <w:rPr>
          <w:rFonts w:eastAsia="Roboto"/>
          <w:color w:val="1F2937"/>
          <w:sz w:val="24"/>
          <w:szCs w:val="24"/>
          <w:shd w:val="clear" w:color="auto" w:fill="F8FAFC"/>
        </w:rPr>
        <w:t xml:space="preserve"> uses </w:t>
      </w:r>
      <w:r>
        <w:rPr>
          <w:rFonts w:eastAsia="Roboto Mono"/>
          <w:color w:val="188038"/>
          <w:sz w:val="24"/>
          <w:szCs w:val="24"/>
          <w:shd w:val="clear" w:color="auto" w:fill="F8FAFC"/>
        </w:rPr>
        <w:t>extends</w:t>
      </w:r>
      <w:r>
        <w:rPr>
          <w:rFonts w:eastAsia="Roboto"/>
          <w:color w:val="1F2937"/>
          <w:sz w:val="24"/>
          <w:szCs w:val="24"/>
          <w:shd w:val="clear" w:color="auto" w:fill="F8FAFC"/>
        </w:rPr>
        <w:t xml:space="preserve"> for inheritance, while </w:t>
      </w:r>
      <w:r>
        <w:rPr>
          <w:rFonts w:eastAsia="Roboto Mono"/>
          <w:b/>
          <w:color w:val="188038"/>
          <w:sz w:val="24"/>
          <w:szCs w:val="24"/>
          <w:shd w:val="clear" w:color="auto" w:fill="F8FAFC"/>
        </w:rPr>
        <w:t>type</w:t>
      </w:r>
      <w:r>
        <w:rPr>
          <w:rFonts w:eastAsia="Roboto"/>
          <w:color w:val="1F2937"/>
          <w:sz w:val="24"/>
          <w:szCs w:val="24"/>
          <w:shd w:val="clear" w:color="auto" w:fill="F8FAFC"/>
        </w:rPr>
        <w:t xml:space="preserve"> uses </w:t>
      </w:r>
      <w:r>
        <w:rPr>
          <w:rFonts w:eastAsia="Roboto Mono"/>
          <w:color w:val="188038"/>
          <w:sz w:val="24"/>
          <w:szCs w:val="24"/>
          <w:shd w:val="clear" w:color="auto" w:fill="F8FAFC"/>
        </w:rPr>
        <w:t>&amp;</w:t>
      </w:r>
      <w:r>
        <w:rPr>
          <w:rFonts w:eastAsia="Roboto"/>
          <w:color w:val="1F2937"/>
          <w:sz w:val="24"/>
          <w:szCs w:val="24"/>
          <w:shd w:val="clear" w:color="auto" w:fill="F8FAFC"/>
        </w:rPr>
        <w:t xml:space="preserve"> for intersection.</w:t>
      </w:r>
    </w:p>
    <w:p w14:paraId="7E19327C" w14:textId="77777777" w:rsidR="006726F9" w:rsidRDefault="00000000">
      <w:pPr>
        <w:numPr>
          <w:ilvl w:val="0"/>
          <w:numId w:val="26"/>
        </w:numPr>
        <w:spacing w:after="240"/>
        <w:rPr>
          <w:rFonts w:eastAsia="Roboto"/>
          <w:color w:val="1F2937"/>
          <w:sz w:val="24"/>
          <w:szCs w:val="24"/>
          <w:shd w:val="clear" w:color="auto" w:fill="F8FAFC"/>
        </w:rPr>
      </w:pPr>
      <w:r>
        <w:rPr>
          <w:rFonts w:eastAsia="Roboto"/>
          <w:b/>
          <w:color w:val="1F2937"/>
          <w:sz w:val="24"/>
          <w:szCs w:val="24"/>
          <w:shd w:val="clear" w:color="auto" w:fill="F8FAFC"/>
        </w:rPr>
        <w:t>Use Case</w:t>
      </w:r>
      <w:r>
        <w:rPr>
          <w:rFonts w:eastAsia="Roboto"/>
          <w:color w:val="1F2937"/>
          <w:sz w:val="24"/>
          <w:szCs w:val="24"/>
          <w:shd w:val="clear" w:color="auto" w:fill="F8FAFC"/>
        </w:rPr>
        <w:t xml:space="preserve">: Use </w:t>
      </w:r>
      <w:r>
        <w:rPr>
          <w:rFonts w:eastAsia="Roboto Mono"/>
          <w:b/>
          <w:color w:val="188038"/>
          <w:sz w:val="24"/>
          <w:szCs w:val="24"/>
          <w:shd w:val="clear" w:color="auto" w:fill="F8FAFC"/>
        </w:rPr>
        <w:t>interface</w:t>
      </w:r>
      <w:r>
        <w:rPr>
          <w:rFonts w:eastAsia="Roboto"/>
          <w:color w:val="1F2937"/>
          <w:sz w:val="24"/>
          <w:szCs w:val="24"/>
          <w:shd w:val="clear" w:color="auto" w:fill="F8FAFC"/>
        </w:rPr>
        <w:t xml:space="preserve"> for object shapes and </w:t>
      </w:r>
      <w:r>
        <w:rPr>
          <w:rFonts w:eastAsia="Roboto Mono"/>
          <w:b/>
          <w:color w:val="188038"/>
          <w:sz w:val="24"/>
          <w:szCs w:val="24"/>
          <w:shd w:val="clear" w:color="auto" w:fill="F8FAFC"/>
        </w:rPr>
        <w:t>type</w:t>
      </w:r>
      <w:r>
        <w:rPr>
          <w:rFonts w:eastAsia="Roboto"/>
          <w:color w:val="1F2937"/>
          <w:sz w:val="24"/>
          <w:szCs w:val="24"/>
          <w:shd w:val="clear" w:color="auto" w:fill="F8FAFC"/>
        </w:rPr>
        <w:t xml:space="preserve"> for more complex and flexible types (unions, intersections, etc.).</w:t>
      </w:r>
    </w:p>
    <w:p w14:paraId="27B2C28C"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19EBFD24" wp14:editId="0D5B20E1">
            <wp:extent cx="5730875" cy="2222500"/>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52" name="image52.png"/>
                    <pic:cNvPicPr preferRelativeResize="0"/>
                  </pic:nvPicPr>
                  <pic:blipFill>
                    <a:blip r:embed="rId52"/>
                    <a:srcRect/>
                    <a:stretch>
                      <a:fillRect/>
                    </a:stretch>
                  </pic:blipFill>
                  <pic:spPr>
                    <a:xfrm>
                      <a:off x="0" y="0"/>
                      <a:ext cx="5731200" cy="2222500"/>
                    </a:xfrm>
                    <a:prstGeom prst="rect">
                      <a:avLst/>
                    </a:prstGeom>
                  </pic:spPr>
                </pic:pic>
              </a:graphicData>
            </a:graphic>
          </wp:inline>
        </w:drawing>
      </w:r>
    </w:p>
    <w:p w14:paraId="0FDE464F" w14:textId="77777777" w:rsidR="006726F9" w:rsidRDefault="006726F9">
      <w:pPr>
        <w:rPr>
          <w:rFonts w:ascii="Roboto" w:eastAsia="Roboto" w:hAnsi="Roboto" w:cs="Roboto"/>
          <w:color w:val="1F2937"/>
          <w:shd w:val="clear" w:color="auto" w:fill="F8FAFC"/>
        </w:rPr>
      </w:pPr>
    </w:p>
    <w:p w14:paraId="5D3C092F" w14:textId="77777777" w:rsidR="006726F9" w:rsidRDefault="006726F9">
      <w:pPr>
        <w:rPr>
          <w:rFonts w:ascii="Roboto" w:eastAsia="Roboto" w:hAnsi="Roboto" w:cs="Roboto"/>
          <w:color w:val="1F2937"/>
          <w:shd w:val="clear" w:color="auto" w:fill="F8FAFC"/>
        </w:rPr>
      </w:pPr>
    </w:p>
    <w:p w14:paraId="63392AA9" w14:textId="77777777" w:rsidR="006726F9" w:rsidRDefault="006726F9">
      <w:pPr>
        <w:rPr>
          <w:rFonts w:ascii="Roboto" w:eastAsia="Roboto" w:hAnsi="Roboto" w:cs="Roboto"/>
          <w:color w:val="1F2937"/>
          <w:shd w:val="clear" w:color="auto" w:fill="F8FAFC"/>
        </w:rPr>
      </w:pPr>
    </w:p>
    <w:p w14:paraId="23268663" w14:textId="77777777" w:rsidR="006726F9" w:rsidRDefault="00000000">
      <w:pPr>
        <w:pStyle w:val="Heading3"/>
        <w:keepNext w:val="0"/>
        <w:keepLines w:val="0"/>
        <w:spacing w:before="280"/>
        <w:rPr>
          <w:rFonts w:ascii="Roboto" w:eastAsia="Roboto" w:hAnsi="Roboto" w:cs="Roboto"/>
          <w:color w:val="1F2937"/>
          <w:highlight w:val="green"/>
        </w:rPr>
      </w:pPr>
      <w:bookmarkStart w:id="36" w:name="_pmgrsucc84nj" w:colFirst="0" w:colLast="0"/>
      <w:bookmarkEnd w:id="36"/>
      <w:r>
        <w:rPr>
          <w:rFonts w:ascii="Roboto" w:eastAsia="Roboto" w:hAnsi="Roboto" w:cs="Roboto"/>
          <w:b/>
          <w:color w:val="1F2937"/>
          <w:sz w:val="26"/>
          <w:szCs w:val="26"/>
          <w:highlight w:val="green"/>
        </w:rPr>
        <w:t>Mixin</w:t>
      </w:r>
    </w:p>
    <w:p w14:paraId="17FE5A83" w14:textId="77777777" w:rsidR="006726F9" w:rsidRDefault="006726F9">
      <w:pPr>
        <w:rPr>
          <w:rFonts w:ascii="Roboto" w:eastAsia="Roboto" w:hAnsi="Roboto" w:cs="Roboto"/>
          <w:color w:val="1F2937"/>
          <w:shd w:val="clear" w:color="auto" w:fill="F8FAFC"/>
        </w:rPr>
      </w:pPr>
    </w:p>
    <w:p w14:paraId="13E2FF33" w14:textId="77777777" w:rsidR="006726F9" w:rsidRDefault="00000000">
      <w:pPr>
        <w:pStyle w:val="Heading3"/>
        <w:keepNext w:val="0"/>
        <w:keepLines w:val="0"/>
        <w:spacing w:before="280"/>
        <w:rPr>
          <w:rFonts w:ascii="Roboto" w:eastAsia="Roboto" w:hAnsi="Roboto" w:cs="Roboto"/>
          <w:b/>
          <w:color w:val="1F2937"/>
          <w:sz w:val="26"/>
          <w:szCs w:val="26"/>
          <w:highlight w:val="yellow"/>
        </w:rPr>
      </w:pPr>
      <w:bookmarkStart w:id="37" w:name="_t9zwltn5590z" w:colFirst="0" w:colLast="0"/>
      <w:bookmarkEnd w:id="37"/>
      <w:r>
        <w:rPr>
          <w:rFonts w:ascii="Roboto" w:eastAsia="Roboto" w:hAnsi="Roboto" w:cs="Roboto"/>
          <w:b/>
          <w:color w:val="1F2937"/>
          <w:sz w:val="26"/>
          <w:szCs w:val="26"/>
          <w:highlight w:val="yellow"/>
        </w:rPr>
        <w:t>What is a Mixin?</w:t>
      </w:r>
    </w:p>
    <w:p w14:paraId="0665166E"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A </w:t>
      </w:r>
      <w:r>
        <w:rPr>
          <w:rFonts w:ascii="Roboto" w:eastAsia="Roboto" w:hAnsi="Roboto" w:cs="Roboto"/>
          <w:b/>
          <w:color w:val="1F2937"/>
          <w:shd w:val="clear" w:color="auto" w:fill="F8FAFC"/>
        </w:rPr>
        <w:t>mixin</w:t>
      </w:r>
      <w:r>
        <w:rPr>
          <w:rFonts w:ascii="Roboto" w:eastAsia="Roboto" w:hAnsi="Roboto" w:cs="Roboto"/>
          <w:color w:val="1F2937"/>
          <w:shd w:val="clear" w:color="auto" w:fill="F8FAFC"/>
        </w:rPr>
        <w:t xml:space="preserve"> is a programming concept used to add reusable features or functionalities to classes without relying on traditional inheritance. In TypeScript, mixins let you combine behaviors from multiple sources, making it easier to create flexible and modular code.</w:t>
      </w:r>
    </w:p>
    <w:p w14:paraId="6F1A37B3" w14:textId="77777777" w:rsidR="006726F9" w:rsidRDefault="00000000">
      <w:pPr>
        <w:rPr>
          <w:rFonts w:ascii="Roboto" w:eastAsia="Roboto" w:hAnsi="Roboto" w:cs="Roboto"/>
          <w:color w:val="1F2937"/>
          <w:shd w:val="clear" w:color="auto" w:fill="F8FAFC"/>
        </w:rPr>
      </w:pPr>
      <w:r>
        <w:pict w14:anchorId="7C090032">
          <v:rect id="_x0000_i1025" style="width:0;height:1.5pt" o:hralign="center" o:hrstd="t" o:hr="t" fillcolor="#a0a0a0" stroked="f"/>
        </w:pict>
      </w:r>
    </w:p>
    <w:p w14:paraId="5BD7C1A4" w14:textId="77777777" w:rsidR="006726F9" w:rsidRDefault="00000000">
      <w:pPr>
        <w:pStyle w:val="Heading3"/>
        <w:keepNext w:val="0"/>
        <w:keepLines w:val="0"/>
        <w:spacing w:before="280"/>
        <w:rPr>
          <w:rFonts w:ascii="Roboto" w:eastAsia="Roboto" w:hAnsi="Roboto" w:cs="Roboto"/>
          <w:b/>
          <w:color w:val="1F2937"/>
          <w:sz w:val="26"/>
          <w:szCs w:val="26"/>
          <w:highlight w:val="yellow"/>
        </w:rPr>
      </w:pPr>
      <w:bookmarkStart w:id="38" w:name="_bd9bdh7zu5ar" w:colFirst="0" w:colLast="0"/>
      <w:bookmarkEnd w:id="38"/>
      <w:r>
        <w:rPr>
          <w:rFonts w:ascii="Roboto" w:eastAsia="Roboto" w:hAnsi="Roboto" w:cs="Roboto"/>
          <w:b/>
          <w:color w:val="1F2937"/>
          <w:sz w:val="26"/>
          <w:szCs w:val="26"/>
          <w:highlight w:val="yellow"/>
        </w:rPr>
        <w:lastRenderedPageBreak/>
        <w:t>Why Use Mixins?</w:t>
      </w:r>
    </w:p>
    <w:p w14:paraId="7F2C94E7" w14:textId="77777777" w:rsidR="006726F9" w:rsidRDefault="00000000">
      <w:pPr>
        <w:numPr>
          <w:ilvl w:val="0"/>
          <w:numId w:val="27"/>
        </w:numPr>
        <w:spacing w:before="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To </w:t>
      </w:r>
      <w:r>
        <w:rPr>
          <w:rFonts w:ascii="Roboto" w:eastAsia="Roboto" w:hAnsi="Roboto" w:cs="Roboto"/>
          <w:b/>
          <w:color w:val="1F2937"/>
          <w:shd w:val="clear" w:color="auto" w:fill="F8FAFC"/>
        </w:rPr>
        <w:t>reuse code</w:t>
      </w:r>
      <w:r>
        <w:rPr>
          <w:rFonts w:ascii="Roboto" w:eastAsia="Roboto" w:hAnsi="Roboto" w:cs="Roboto"/>
          <w:color w:val="1F2937"/>
          <w:shd w:val="clear" w:color="auto" w:fill="F8FAFC"/>
        </w:rPr>
        <w:t xml:space="preserve"> across multiple classes.</w:t>
      </w:r>
    </w:p>
    <w:p w14:paraId="6C596A6F" w14:textId="77777777" w:rsidR="006726F9" w:rsidRDefault="00000000">
      <w:pPr>
        <w:numPr>
          <w:ilvl w:val="0"/>
          <w:numId w:val="27"/>
        </w:numPr>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To </w:t>
      </w:r>
      <w:r>
        <w:rPr>
          <w:rFonts w:ascii="Roboto" w:eastAsia="Roboto" w:hAnsi="Roboto" w:cs="Roboto"/>
          <w:b/>
          <w:color w:val="1F2937"/>
          <w:shd w:val="clear" w:color="auto" w:fill="F8FAFC"/>
        </w:rPr>
        <w:t>avoid deep inheritance chains</w:t>
      </w:r>
      <w:r>
        <w:rPr>
          <w:rFonts w:ascii="Roboto" w:eastAsia="Roboto" w:hAnsi="Roboto" w:cs="Roboto"/>
          <w:color w:val="1F2937"/>
          <w:shd w:val="clear" w:color="auto" w:fill="F8FAFC"/>
        </w:rPr>
        <w:t>.</w:t>
      </w:r>
    </w:p>
    <w:p w14:paraId="3D5522BB" w14:textId="77777777" w:rsidR="006726F9" w:rsidRDefault="00000000">
      <w:pPr>
        <w:numPr>
          <w:ilvl w:val="0"/>
          <w:numId w:val="27"/>
        </w:numPr>
        <w:spacing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To </w:t>
      </w:r>
      <w:r>
        <w:rPr>
          <w:rFonts w:ascii="Roboto" w:eastAsia="Roboto" w:hAnsi="Roboto" w:cs="Roboto"/>
          <w:b/>
          <w:color w:val="1F2937"/>
          <w:shd w:val="clear" w:color="auto" w:fill="F8FAFC"/>
        </w:rPr>
        <w:t>combine multiple behaviors</w:t>
      </w:r>
      <w:r>
        <w:rPr>
          <w:rFonts w:ascii="Roboto" w:eastAsia="Roboto" w:hAnsi="Roboto" w:cs="Roboto"/>
          <w:color w:val="1F2937"/>
          <w:shd w:val="clear" w:color="auto" w:fill="F8FAFC"/>
        </w:rPr>
        <w:t xml:space="preserve"> in a single class.</w:t>
      </w:r>
    </w:p>
    <w:p w14:paraId="062223E6" w14:textId="77777777" w:rsidR="006726F9" w:rsidRDefault="00000000">
      <w:pPr>
        <w:pStyle w:val="Heading3"/>
        <w:keepNext w:val="0"/>
        <w:keepLines w:val="0"/>
        <w:spacing w:before="280"/>
        <w:rPr>
          <w:rFonts w:ascii="Roboto" w:eastAsia="Roboto" w:hAnsi="Roboto" w:cs="Roboto"/>
          <w:b/>
          <w:color w:val="1F2937"/>
          <w:sz w:val="26"/>
          <w:szCs w:val="26"/>
          <w:highlight w:val="green"/>
        </w:rPr>
      </w:pPr>
      <w:bookmarkStart w:id="39" w:name="_nehygv21m8lr" w:colFirst="0" w:colLast="0"/>
      <w:bookmarkEnd w:id="39"/>
      <w:r>
        <w:rPr>
          <w:rFonts w:ascii="Roboto" w:eastAsia="Roboto" w:hAnsi="Roboto" w:cs="Roboto"/>
          <w:b/>
          <w:color w:val="1F2937"/>
          <w:sz w:val="26"/>
          <w:szCs w:val="26"/>
          <w:highlight w:val="green"/>
        </w:rPr>
        <w:t>What is a Singleton?</w:t>
      </w:r>
    </w:p>
    <w:p w14:paraId="66C7D85D"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A </w:t>
      </w:r>
      <w:r>
        <w:rPr>
          <w:rFonts w:ascii="Roboto" w:eastAsia="Roboto" w:hAnsi="Roboto" w:cs="Roboto"/>
          <w:b/>
          <w:color w:val="1F2937"/>
          <w:shd w:val="clear" w:color="auto" w:fill="F8FAFC"/>
        </w:rPr>
        <w:t>singleton</w:t>
      </w:r>
      <w:r>
        <w:rPr>
          <w:rFonts w:ascii="Roboto" w:eastAsia="Roboto" w:hAnsi="Roboto" w:cs="Roboto"/>
          <w:color w:val="1F2937"/>
          <w:shd w:val="clear" w:color="auto" w:fill="F8FAFC"/>
        </w:rPr>
        <w:t xml:space="preserve"> is a design pattern that ensures a class has only </w:t>
      </w:r>
      <w:r>
        <w:rPr>
          <w:rFonts w:ascii="Roboto" w:eastAsia="Roboto" w:hAnsi="Roboto" w:cs="Roboto"/>
          <w:b/>
          <w:color w:val="1F2937"/>
          <w:shd w:val="clear" w:color="auto" w:fill="F8FAFC"/>
        </w:rPr>
        <w:t>one instance</w:t>
      </w:r>
      <w:r>
        <w:rPr>
          <w:rFonts w:ascii="Roboto" w:eastAsia="Roboto" w:hAnsi="Roboto" w:cs="Roboto"/>
          <w:color w:val="1F2937"/>
          <w:shd w:val="clear" w:color="auto" w:fill="F8FAFC"/>
        </w:rPr>
        <w:t xml:space="preserve"> throughout the application and provides a global access point to that instance.</w:t>
      </w:r>
    </w:p>
    <w:p w14:paraId="1BC44F43" w14:textId="77777777" w:rsidR="006726F9" w:rsidRDefault="00000000">
      <w:pPr>
        <w:rPr>
          <w:rFonts w:ascii="Roboto" w:eastAsia="Roboto" w:hAnsi="Roboto" w:cs="Roboto"/>
          <w:color w:val="1F2937"/>
          <w:shd w:val="clear" w:color="auto" w:fill="F8FAFC"/>
        </w:rPr>
      </w:pPr>
      <w:r>
        <w:pict w14:anchorId="005981AB">
          <v:rect id="_x0000_i1026" style="width:0;height:1.5pt" o:hralign="center" o:hrstd="t" o:hr="t" fillcolor="#a0a0a0" stroked="f"/>
        </w:pict>
      </w:r>
    </w:p>
    <w:p w14:paraId="55219142" w14:textId="77777777" w:rsidR="006726F9" w:rsidRDefault="00000000">
      <w:pPr>
        <w:pStyle w:val="Heading3"/>
        <w:keepNext w:val="0"/>
        <w:keepLines w:val="0"/>
        <w:spacing w:before="280"/>
        <w:rPr>
          <w:rFonts w:ascii="Roboto" w:eastAsia="Roboto" w:hAnsi="Roboto" w:cs="Roboto"/>
          <w:b/>
          <w:color w:val="1F2937"/>
          <w:sz w:val="26"/>
          <w:szCs w:val="26"/>
          <w:shd w:val="clear" w:color="auto" w:fill="F8FAFC"/>
        </w:rPr>
      </w:pPr>
      <w:bookmarkStart w:id="40" w:name="_vcpgom2lxq62" w:colFirst="0" w:colLast="0"/>
      <w:bookmarkEnd w:id="40"/>
      <w:r>
        <w:rPr>
          <w:rFonts w:ascii="Roboto" w:eastAsia="Roboto" w:hAnsi="Roboto" w:cs="Roboto"/>
          <w:b/>
          <w:color w:val="1F2937"/>
          <w:sz w:val="26"/>
          <w:szCs w:val="26"/>
          <w:shd w:val="clear" w:color="auto" w:fill="F8FAFC"/>
        </w:rPr>
        <w:t>Key Features:</w:t>
      </w:r>
    </w:p>
    <w:p w14:paraId="03CE7B9B" w14:textId="77777777" w:rsidR="006726F9" w:rsidRDefault="00000000">
      <w:pPr>
        <w:numPr>
          <w:ilvl w:val="0"/>
          <w:numId w:val="28"/>
        </w:numPr>
        <w:spacing w:before="240"/>
        <w:rPr>
          <w:rFonts w:ascii="Roboto" w:eastAsia="Roboto" w:hAnsi="Roboto" w:cs="Roboto"/>
          <w:color w:val="1F2937"/>
          <w:shd w:val="clear" w:color="auto" w:fill="F8FAFC"/>
        </w:rPr>
      </w:pPr>
      <w:r>
        <w:rPr>
          <w:rFonts w:ascii="Roboto" w:eastAsia="Roboto" w:hAnsi="Roboto" w:cs="Roboto"/>
          <w:b/>
          <w:color w:val="1F2937"/>
          <w:shd w:val="clear" w:color="auto" w:fill="F8FAFC"/>
        </w:rPr>
        <w:t>Single Instance</w:t>
      </w:r>
      <w:r>
        <w:rPr>
          <w:rFonts w:ascii="Roboto" w:eastAsia="Roboto" w:hAnsi="Roboto" w:cs="Roboto"/>
          <w:color w:val="1F2937"/>
          <w:shd w:val="clear" w:color="auto" w:fill="F8FAFC"/>
        </w:rPr>
        <w:t>: Only one object of the class is created.</w:t>
      </w:r>
    </w:p>
    <w:p w14:paraId="236888A1" w14:textId="77777777" w:rsidR="006726F9" w:rsidRDefault="00000000">
      <w:pPr>
        <w:numPr>
          <w:ilvl w:val="0"/>
          <w:numId w:val="28"/>
        </w:numPr>
        <w:rPr>
          <w:rFonts w:ascii="Roboto" w:eastAsia="Roboto" w:hAnsi="Roboto" w:cs="Roboto"/>
          <w:color w:val="1F2937"/>
          <w:shd w:val="clear" w:color="auto" w:fill="F8FAFC"/>
        </w:rPr>
      </w:pPr>
      <w:r>
        <w:rPr>
          <w:rFonts w:ascii="Roboto" w:eastAsia="Roboto" w:hAnsi="Roboto" w:cs="Roboto"/>
          <w:b/>
          <w:color w:val="1F2937"/>
          <w:shd w:val="clear" w:color="auto" w:fill="F8FAFC"/>
        </w:rPr>
        <w:t>Global Access</w:t>
      </w:r>
      <w:r>
        <w:rPr>
          <w:rFonts w:ascii="Roboto" w:eastAsia="Roboto" w:hAnsi="Roboto" w:cs="Roboto"/>
          <w:color w:val="1F2937"/>
          <w:shd w:val="clear" w:color="auto" w:fill="F8FAFC"/>
        </w:rPr>
        <w:t>: The instance is shared across the entire application.</w:t>
      </w:r>
    </w:p>
    <w:p w14:paraId="7C4E5F7A" w14:textId="77777777" w:rsidR="006726F9" w:rsidRDefault="00000000">
      <w:pPr>
        <w:numPr>
          <w:ilvl w:val="0"/>
          <w:numId w:val="28"/>
        </w:numPr>
        <w:spacing w:after="240"/>
        <w:rPr>
          <w:rFonts w:ascii="Roboto" w:eastAsia="Roboto" w:hAnsi="Roboto" w:cs="Roboto"/>
          <w:color w:val="1F2937"/>
          <w:shd w:val="clear" w:color="auto" w:fill="F8FAFC"/>
        </w:rPr>
      </w:pPr>
      <w:r>
        <w:rPr>
          <w:rFonts w:ascii="Roboto" w:eastAsia="Roboto" w:hAnsi="Roboto" w:cs="Roboto"/>
          <w:b/>
          <w:color w:val="1F2937"/>
          <w:shd w:val="clear" w:color="auto" w:fill="F8FAFC"/>
        </w:rPr>
        <w:t>Controlled Creation</w:t>
      </w:r>
      <w:r>
        <w:rPr>
          <w:rFonts w:ascii="Roboto" w:eastAsia="Roboto" w:hAnsi="Roboto" w:cs="Roboto"/>
          <w:color w:val="1F2937"/>
          <w:shd w:val="clear" w:color="auto" w:fill="F8FAFC"/>
        </w:rPr>
        <w:t>: The instance is created lazily or eagerly, depending on the implementation.</w:t>
      </w:r>
    </w:p>
    <w:p w14:paraId="65B1C71A" w14:textId="77777777" w:rsidR="006726F9" w:rsidRDefault="006726F9">
      <w:pPr>
        <w:rPr>
          <w:rFonts w:ascii="Roboto" w:eastAsia="Roboto" w:hAnsi="Roboto" w:cs="Roboto"/>
          <w:color w:val="1F2937"/>
          <w:shd w:val="clear" w:color="auto" w:fill="F8FAFC"/>
        </w:rPr>
      </w:pPr>
    </w:p>
    <w:p w14:paraId="70300CFB" w14:textId="77777777" w:rsidR="006726F9" w:rsidRDefault="006726F9">
      <w:pPr>
        <w:rPr>
          <w:rFonts w:ascii="Roboto" w:eastAsia="Roboto" w:hAnsi="Roboto" w:cs="Roboto"/>
          <w:color w:val="1F2937"/>
          <w:shd w:val="clear" w:color="auto" w:fill="F8FAFC"/>
        </w:rPr>
      </w:pPr>
    </w:p>
    <w:p w14:paraId="7E6EDF88" w14:textId="77777777" w:rsidR="006726F9" w:rsidRDefault="00000000">
      <w:pPr>
        <w:spacing w:before="240" w:after="240"/>
        <w:rPr>
          <w:rFonts w:ascii="Roboto" w:eastAsia="Roboto" w:hAnsi="Roboto" w:cs="Roboto"/>
          <w:color w:val="1F2937"/>
          <w:sz w:val="28"/>
          <w:szCs w:val="28"/>
          <w:highlight w:val="green"/>
        </w:rPr>
      </w:pPr>
      <w:r>
        <w:rPr>
          <w:rFonts w:ascii="Roboto" w:eastAsia="Roboto" w:hAnsi="Roboto" w:cs="Roboto"/>
          <w:b/>
          <w:color w:val="1F2937"/>
          <w:sz w:val="28"/>
          <w:szCs w:val="28"/>
          <w:highlight w:val="green"/>
        </w:rPr>
        <w:t>Dependency Injection</w:t>
      </w:r>
    </w:p>
    <w:p w14:paraId="7E826967" w14:textId="55B7AC5A" w:rsidR="006726F9" w:rsidRDefault="00C50492">
      <w:pPr>
        <w:spacing w:before="240" w:after="240"/>
        <w:rPr>
          <w:rFonts w:ascii="Roboto" w:eastAsia="Roboto" w:hAnsi="Roboto" w:cs="Roboto"/>
          <w:color w:val="1F2937"/>
          <w:shd w:val="clear" w:color="auto" w:fill="F8FAFC"/>
          <w:lang w:val="en-IN"/>
        </w:rPr>
      </w:pPr>
      <w:r w:rsidRPr="00C50492">
        <w:rPr>
          <w:rFonts w:ascii="Roboto" w:eastAsia="Roboto" w:hAnsi="Roboto" w:cs="Roboto"/>
          <w:b/>
          <w:bCs/>
          <w:color w:val="1F2937"/>
          <w:shd w:val="clear" w:color="auto" w:fill="F8FAFC"/>
        </w:rPr>
        <w:t>Dependency Injection</w:t>
      </w:r>
      <w:r w:rsidRPr="00C50492">
        <w:rPr>
          <w:rFonts w:ascii="Roboto" w:eastAsia="Roboto" w:hAnsi="Roboto" w:cs="Roboto"/>
          <w:b/>
          <w:color w:val="1F2937"/>
          <w:shd w:val="clear" w:color="auto" w:fill="F8FAFC"/>
        </w:rPr>
        <w:t xml:space="preserve"> is a design pattern where </w:t>
      </w:r>
      <w:r w:rsidRPr="00C50492">
        <w:rPr>
          <w:rFonts w:ascii="Roboto" w:eastAsia="Roboto" w:hAnsi="Roboto" w:cs="Roboto"/>
          <w:b/>
          <w:bCs/>
          <w:color w:val="1F2937"/>
          <w:shd w:val="clear" w:color="auto" w:fill="F8FAFC"/>
        </w:rPr>
        <w:t>a class receives its dependencies from the outside</w:t>
      </w:r>
      <w:r w:rsidRPr="00C50492">
        <w:rPr>
          <w:rFonts w:ascii="Roboto" w:eastAsia="Roboto" w:hAnsi="Roboto" w:cs="Roboto"/>
          <w:b/>
          <w:color w:val="1F2937"/>
          <w:shd w:val="clear" w:color="auto" w:fill="F8FAFC"/>
        </w:rPr>
        <w:t xml:space="preserve">, rather than </w:t>
      </w:r>
      <w:r w:rsidRPr="00C50492">
        <w:rPr>
          <w:rFonts w:ascii="Roboto" w:eastAsia="Roboto" w:hAnsi="Roboto" w:cs="Roboto"/>
          <w:b/>
          <w:bCs/>
          <w:color w:val="1F2937"/>
          <w:shd w:val="clear" w:color="auto" w:fill="F8FAFC"/>
        </w:rPr>
        <w:t>creating them inside</w:t>
      </w:r>
      <w:r w:rsidRPr="00C50492">
        <w:rPr>
          <w:rFonts w:ascii="Roboto" w:eastAsia="Roboto" w:hAnsi="Roboto" w:cs="Roboto"/>
          <w:b/>
          <w:color w:val="1F2937"/>
          <w:shd w:val="clear" w:color="auto" w:fill="F8FAFC"/>
        </w:rPr>
        <w:t>.</w:t>
      </w:r>
      <w:r>
        <w:rPr>
          <w:rFonts w:ascii="Roboto" w:eastAsia="Roboto" w:hAnsi="Roboto" w:cs="Roboto"/>
          <w:color w:val="1F2937"/>
          <w:shd w:val="clear" w:color="auto" w:fill="F8FAFC"/>
        </w:rPr>
        <w:t>.</w:t>
      </w:r>
    </w:p>
    <w:p w14:paraId="6BD74BE1" w14:textId="77777777" w:rsidR="00C50492" w:rsidRPr="00C50492" w:rsidRDefault="00C50492" w:rsidP="00C50492">
      <w:pPr>
        <w:spacing w:before="240" w:after="240"/>
        <w:rPr>
          <w:rFonts w:ascii="Roboto" w:eastAsia="Roboto" w:hAnsi="Roboto" w:cs="Roboto"/>
          <w:color w:val="1F2937"/>
          <w:shd w:val="clear" w:color="auto" w:fill="F8FAFC"/>
          <w:lang w:val="en-IN"/>
        </w:rPr>
      </w:pPr>
      <w:r w:rsidRPr="00C50492">
        <w:rPr>
          <w:rFonts w:ascii="Roboto" w:eastAsia="Roboto" w:hAnsi="Roboto" w:cs="Roboto"/>
          <w:b/>
          <w:bCs/>
          <w:color w:val="1F2937"/>
          <w:shd w:val="clear" w:color="auto" w:fill="F8FAFC"/>
          <w:lang w:val="en-IN"/>
        </w:rPr>
        <w:t>"Don't create your own tools — ask for them to be given to you."</w:t>
      </w:r>
    </w:p>
    <w:p w14:paraId="0EBD614B" w14:textId="77777777" w:rsidR="00C50492" w:rsidRPr="00C50492" w:rsidRDefault="00C50492">
      <w:pPr>
        <w:spacing w:before="240" w:after="240"/>
        <w:rPr>
          <w:rFonts w:ascii="Roboto" w:eastAsia="Roboto" w:hAnsi="Roboto" w:cs="Roboto"/>
          <w:color w:val="1F2937"/>
          <w:shd w:val="clear" w:color="auto" w:fill="F8FAFC"/>
          <w:lang w:val="en-IN"/>
        </w:rPr>
      </w:pPr>
    </w:p>
    <w:p w14:paraId="6C127E24" w14:textId="77777777" w:rsidR="006726F9" w:rsidRDefault="00000000">
      <w:pPr>
        <w:pStyle w:val="Heading3"/>
        <w:keepNext w:val="0"/>
        <w:keepLines w:val="0"/>
        <w:spacing w:before="280"/>
        <w:rPr>
          <w:rFonts w:ascii="Roboto" w:eastAsia="Roboto" w:hAnsi="Roboto" w:cs="Roboto"/>
          <w:b/>
          <w:color w:val="1F2937"/>
          <w:sz w:val="26"/>
          <w:szCs w:val="26"/>
          <w:shd w:val="clear" w:color="auto" w:fill="F8FAFC"/>
        </w:rPr>
      </w:pPr>
      <w:bookmarkStart w:id="41" w:name="_oiszfqjrqbkf" w:colFirst="0" w:colLast="0"/>
      <w:bookmarkEnd w:id="41"/>
      <w:r>
        <w:rPr>
          <w:rFonts w:ascii="Roboto" w:eastAsia="Roboto" w:hAnsi="Roboto" w:cs="Roboto"/>
          <w:b/>
          <w:color w:val="1F2937"/>
          <w:sz w:val="26"/>
          <w:szCs w:val="26"/>
          <w:shd w:val="clear" w:color="auto" w:fill="F8FAFC"/>
        </w:rPr>
        <w:t>Key Points:</w:t>
      </w:r>
    </w:p>
    <w:p w14:paraId="1C7E104F" w14:textId="77777777" w:rsidR="006726F9" w:rsidRDefault="00000000">
      <w:pPr>
        <w:numPr>
          <w:ilvl w:val="0"/>
          <w:numId w:val="29"/>
        </w:numPr>
        <w:spacing w:before="240"/>
        <w:rPr>
          <w:rFonts w:ascii="Roboto" w:eastAsia="Roboto" w:hAnsi="Roboto" w:cs="Roboto"/>
          <w:color w:val="1F2937"/>
          <w:shd w:val="clear" w:color="auto" w:fill="F8FAFC"/>
        </w:rPr>
      </w:pPr>
      <w:r>
        <w:rPr>
          <w:rFonts w:ascii="Roboto" w:eastAsia="Roboto" w:hAnsi="Roboto" w:cs="Roboto"/>
          <w:b/>
          <w:color w:val="1F2937"/>
          <w:shd w:val="clear" w:color="auto" w:fill="F8FAFC"/>
        </w:rPr>
        <w:t>Loose Coupling</w:t>
      </w:r>
      <w:r>
        <w:rPr>
          <w:rFonts w:ascii="Roboto" w:eastAsia="Roboto" w:hAnsi="Roboto" w:cs="Roboto"/>
          <w:color w:val="1F2937"/>
          <w:shd w:val="clear" w:color="auto" w:fill="F8FAFC"/>
        </w:rPr>
        <w:t>: Classes don't depend on how their dependencies are created, just on what they do.</w:t>
      </w:r>
    </w:p>
    <w:p w14:paraId="2B446976" w14:textId="77777777" w:rsidR="006726F9" w:rsidRDefault="00000000">
      <w:pPr>
        <w:numPr>
          <w:ilvl w:val="0"/>
          <w:numId w:val="29"/>
        </w:numPr>
        <w:rPr>
          <w:rFonts w:ascii="Roboto" w:eastAsia="Roboto" w:hAnsi="Roboto" w:cs="Roboto"/>
          <w:color w:val="1F2937"/>
          <w:shd w:val="clear" w:color="auto" w:fill="F8FAFC"/>
        </w:rPr>
      </w:pPr>
      <w:r>
        <w:rPr>
          <w:rFonts w:ascii="Roboto" w:eastAsia="Roboto" w:hAnsi="Roboto" w:cs="Roboto"/>
          <w:b/>
          <w:color w:val="1F2937"/>
          <w:shd w:val="clear" w:color="auto" w:fill="F8FAFC"/>
        </w:rPr>
        <w:t>Flexibility</w:t>
      </w:r>
      <w:r>
        <w:rPr>
          <w:rFonts w:ascii="Roboto" w:eastAsia="Roboto" w:hAnsi="Roboto" w:cs="Roboto"/>
          <w:color w:val="1F2937"/>
          <w:shd w:val="clear" w:color="auto" w:fill="F8FAFC"/>
        </w:rPr>
        <w:t>: Dependencies can be easily changed or replaced without modifying the class.</w:t>
      </w:r>
    </w:p>
    <w:p w14:paraId="7A8EA7A2" w14:textId="77777777" w:rsidR="006726F9" w:rsidRDefault="00000000">
      <w:pPr>
        <w:numPr>
          <w:ilvl w:val="0"/>
          <w:numId w:val="29"/>
        </w:numPr>
        <w:spacing w:after="240"/>
        <w:rPr>
          <w:rFonts w:ascii="Roboto" w:eastAsia="Roboto" w:hAnsi="Roboto" w:cs="Roboto"/>
          <w:color w:val="1F2937"/>
          <w:shd w:val="clear" w:color="auto" w:fill="F8FAFC"/>
        </w:rPr>
      </w:pPr>
      <w:r>
        <w:rPr>
          <w:rFonts w:ascii="Roboto" w:eastAsia="Roboto" w:hAnsi="Roboto" w:cs="Roboto"/>
          <w:b/>
          <w:color w:val="1F2937"/>
          <w:shd w:val="clear" w:color="auto" w:fill="F8FAFC"/>
        </w:rPr>
        <w:t>Testability</w:t>
      </w:r>
      <w:r>
        <w:rPr>
          <w:rFonts w:ascii="Roboto" w:eastAsia="Roboto" w:hAnsi="Roboto" w:cs="Roboto"/>
          <w:color w:val="1F2937"/>
          <w:shd w:val="clear" w:color="auto" w:fill="F8FAFC"/>
        </w:rPr>
        <w:t>: Easier to test as you can inject mock dependencies during testing.</w:t>
      </w:r>
    </w:p>
    <w:p w14:paraId="4DC1F4E7" w14:textId="77777777" w:rsidR="006726F9" w:rsidRDefault="006726F9">
      <w:pPr>
        <w:spacing w:before="240" w:after="240"/>
        <w:rPr>
          <w:rFonts w:ascii="Roboto" w:eastAsia="Roboto" w:hAnsi="Roboto" w:cs="Roboto"/>
          <w:color w:val="1F2937"/>
          <w:shd w:val="clear" w:color="auto" w:fill="F8FAFC"/>
        </w:rPr>
      </w:pPr>
    </w:p>
    <w:p w14:paraId="24DD0FEC"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lastRenderedPageBreak/>
        <w:drawing>
          <wp:inline distT="114300" distB="114300" distL="114300" distR="114300" wp14:anchorId="04D02835" wp14:editId="40A33DBD">
            <wp:extent cx="4643120" cy="327787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53"/>
                    <a:srcRect/>
                    <a:stretch>
                      <a:fillRect/>
                    </a:stretch>
                  </pic:blipFill>
                  <pic:spPr>
                    <a:xfrm>
                      <a:off x="0" y="0"/>
                      <a:ext cx="4643438" cy="3278174"/>
                    </a:xfrm>
                    <a:prstGeom prst="rect">
                      <a:avLst/>
                    </a:prstGeom>
                  </pic:spPr>
                </pic:pic>
              </a:graphicData>
            </a:graphic>
          </wp:inline>
        </w:drawing>
      </w:r>
    </w:p>
    <w:p w14:paraId="4FB88795" w14:textId="77777777" w:rsidR="006726F9" w:rsidRDefault="006726F9">
      <w:pPr>
        <w:rPr>
          <w:rFonts w:ascii="Roboto" w:eastAsia="Roboto" w:hAnsi="Roboto" w:cs="Roboto"/>
          <w:color w:val="1F2937"/>
          <w:shd w:val="clear" w:color="auto" w:fill="F8FAFC"/>
        </w:rPr>
      </w:pPr>
    </w:p>
    <w:p w14:paraId="75363777" w14:textId="77777777" w:rsidR="006726F9" w:rsidRDefault="006726F9">
      <w:pPr>
        <w:rPr>
          <w:rFonts w:ascii="Roboto" w:eastAsia="Roboto" w:hAnsi="Roboto" w:cs="Roboto"/>
          <w:color w:val="1F2937"/>
          <w:shd w:val="clear" w:color="auto" w:fill="F8FAFC"/>
        </w:rPr>
      </w:pPr>
    </w:p>
    <w:p w14:paraId="3BFAD65A" w14:textId="77777777" w:rsidR="006726F9" w:rsidRDefault="00000000">
      <w:pPr>
        <w:rPr>
          <w:rFonts w:ascii="Roboto" w:eastAsia="Roboto" w:hAnsi="Roboto" w:cs="Roboto"/>
          <w:b/>
          <w:color w:val="1F2937"/>
          <w:sz w:val="26"/>
          <w:szCs w:val="26"/>
          <w:highlight w:val="green"/>
        </w:rPr>
      </w:pPr>
      <w:r>
        <w:rPr>
          <w:rFonts w:ascii="Roboto" w:eastAsia="Roboto" w:hAnsi="Roboto" w:cs="Roboto"/>
          <w:b/>
          <w:color w:val="1F2937"/>
          <w:sz w:val="26"/>
          <w:szCs w:val="26"/>
          <w:highlight w:val="green"/>
        </w:rPr>
        <w:t>Module in TypeScript:</w:t>
      </w:r>
    </w:p>
    <w:p w14:paraId="20FE19EE" w14:textId="77777777" w:rsidR="006726F9" w:rsidRDefault="006726F9">
      <w:pPr>
        <w:rPr>
          <w:rFonts w:ascii="Roboto" w:eastAsia="Roboto" w:hAnsi="Roboto" w:cs="Roboto"/>
          <w:color w:val="1F2937"/>
          <w:shd w:val="clear" w:color="auto" w:fill="F8FAFC"/>
        </w:rPr>
      </w:pPr>
    </w:p>
    <w:p w14:paraId="4F359421"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A </w:t>
      </w:r>
      <w:r>
        <w:rPr>
          <w:rFonts w:ascii="Roboto" w:eastAsia="Roboto" w:hAnsi="Roboto" w:cs="Roboto"/>
          <w:b/>
          <w:color w:val="1F2937"/>
          <w:shd w:val="clear" w:color="auto" w:fill="F8FAFC"/>
        </w:rPr>
        <w:t>module</w:t>
      </w:r>
      <w:r>
        <w:rPr>
          <w:rFonts w:ascii="Roboto" w:eastAsia="Roboto" w:hAnsi="Roboto" w:cs="Roboto"/>
          <w:color w:val="1F2937"/>
          <w:shd w:val="clear" w:color="auto" w:fill="F8FAFC"/>
        </w:rPr>
        <w:t xml:space="preserve"> in TypeScript is a way of organizing and encapsulating code. It allows you to divide your code into separate files, and each file can export specific parts of its code (like variables, functions, classes, etc.) that can then be imported into other files. This helps to manage the code more effectively, especially in large applications.</w:t>
      </w:r>
    </w:p>
    <w:p w14:paraId="55809991"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TypeScript modules use </w:t>
      </w:r>
      <w:r>
        <w:rPr>
          <w:rFonts w:ascii="Roboto Mono" w:eastAsia="Roboto Mono" w:hAnsi="Roboto Mono" w:cs="Roboto Mono"/>
          <w:b/>
          <w:color w:val="188038"/>
          <w:shd w:val="clear" w:color="auto" w:fill="F8FAFC"/>
        </w:rPr>
        <w:t>export</w:t>
      </w:r>
      <w:r>
        <w:rPr>
          <w:rFonts w:ascii="Roboto" w:eastAsia="Roboto" w:hAnsi="Roboto" w:cs="Roboto"/>
          <w:color w:val="1F2937"/>
          <w:shd w:val="clear" w:color="auto" w:fill="F8FAFC"/>
        </w:rPr>
        <w:t xml:space="preserve"> and </w:t>
      </w:r>
      <w:r>
        <w:rPr>
          <w:rFonts w:ascii="Roboto Mono" w:eastAsia="Roboto Mono" w:hAnsi="Roboto Mono" w:cs="Roboto Mono"/>
          <w:b/>
          <w:color w:val="188038"/>
          <w:shd w:val="clear" w:color="auto" w:fill="F8FAFC"/>
        </w:rPr>
        <w:t>import</w:t>
      </w:r>
      <w:r>
        <w:rPr>
          <w:rFonts w:ascii="Roboto" w:eastAsia="Roboto" w:hAnsi="Roboto" w:cs="Roboto"/>
          <w:color w:val="1F2937"/>
          <w:shd w:val="clear" w:color="auto" w:fill="F8FAFC"/>
        </w:rPr>
        <w:t xml:space="preserve"> to expose and use the code from different files.</w:t>
      </w:r>
    </w:p>
    <w:p w14:paraId="419038E0" w14:textId="77777777" w:rsidR="006726F9" w:rsidRDefault="006726F9">
      <w:pPr>
        <w:rPr>
          <w:rFonts w:ascii="Roboto" w:eastAsia="Roboto" w:hAnsi="Roboto" w:cs="Roboto"/>
          <w:color w:val="1F2937"/>
          <w:shd w:val="clear" w:color="auto" w:fill="F8FAFC"/>
        </w:rPr>
      </w:pPr>
    </w:p>
    <w:p w14:paraId="54E2C41D"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5184649F" wp14:editId="5F14FD1A">
            <wp:extent cx="4728845" cy="2105025"/>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20" name="image24.png"/>
                    <pic:cNvPicPr preferRelativeResize="0"/>
                  </pic:nvPicPr>
                  <pic:blipFill>
                    <a:blip r:embed="rId54"/>
                    <a:srcRect/>
                    <a:stretch>
                      <a:fillRect/>
                    </a:stretch>
                  </pic:blipFill>
                  <pic:spPr>
                    <a:xfrm>
                      <a:off x="0" y="0"/>
                      <a:ext cx="4729163" cy="2105341"/>
                    </a:xfrm>
                    <a:prstGeom prst="rect">
                      <a:avLst/>
                    </a:prstGeom>
                  </pic:spPr>
                </pic:pic>
              </a:graphicData>
            </a:graphic>
          </wp:inline>
        </w:drawing>
      </w:r>
    </w:p>
    <w:p w14:paraId="1A8A651A" w14:textId="77777777" w:rsidR="006726F9" w:rsidRDefault="006726F9">
      <w:pPr>
        <w:rPr>
          <w:rFonts w:ascii="Roboto" w:eastAsia="Roboto" w:hAnsi="Roboto" w:cs="Roboto"/>
          <w:color w:val="1F2937"/>
          <w:shd w:val="clear" w:color="auto" w:fill="F8FAFC"/>
        </w:rPr>
      </w:pPr>
    </w:p>
    <w:p w14:paraId="4A5564BF" w14:textId="77777777" w:rsidR="006726F9" w:rsidRDefault="006726F9">
      <w:pPr>
        <w:rPr>
          <w:rFonts w:ascii="Roboto" w:eastAsia="Roboto" w:hAnsi="Roboto" w:cs="Roboto"/>
          <w:color w:val="1F2937"/>
          <w:shd w:val="clear" w:color="auto" w:fill="F8FAFC"/>
        </w:rPr>
      </w:pPr>
    </w:p>
    <w:p w14:paraId="4906C61B" w14:textId="77777777" w:rsidR="006726F9" w:rsidRDefault="006726F9">
      <w:pPr>
        <w:rPr>
          <w:rFonts w:ascii="Roboto" w:eastAsia="Roboto" w:hAnsi="Roboto" w:cs="Roboto"/>
          <w:color w:val="1F2937"/>
          <w:shd w:val="clear" w:color="auto" w:fill="F8FAFC"/>
        </w:rPr>
      </w:pPr>
    </w:p>
    <w:p w14:paraId="23EAE808" w14:textId="77777777" w:rsidR="006726F9" w:rsidRDefault="00000000">
      <w:pPr>
        <w:rPr>
          <w:rFonts w:ascii="Roboto" w:eastAsia="Roboto" w:hAnsi="Roboto" w:cs="Roboto"/>
          <w:b/>
          <w:color w:val="1F2937"/>
          <w:sz w:val="28"/>
          <w:szCs w:val="28"/>
          <w:highlight w:val="green"/>
        </w:rPr>
      </w:pPr>
      <w:r>
        <w:rPr>
          <w:rFonts w:ascii="Roboto" w:eastAsia="Roboto" w:hAnsi="Roboto" w:cs="Roboto"/>
          <w:b/>
          <w:color w:val="1F2937"/>
          <w:sz w:val="28"/>
          <w:szCs w:val="28"/>
          <w:highlight w:val="green"/>
        </w:rPr>
        <w:t>Type Guards in TypeScript</w:t>
      </w:r>
    </w:p>
    <w:p w14:paraId="05D435CE" w14:textId="77777777" w:rsidR="006726F9" w:rsidRDefault="006726F9">
      <w:pPr>
        <w:rPr>
          <w:rFonts w:ascii="Roboto" w:eastAsia="Roboto" w:hAnsi="Roboto" w:cs="Roboto"/>
          <w:color w:val="1F2937"/>
          <w:shd w:val="clear" w:color="auto" w:fill="F8FAFC"/>
        </w:rPr>
      </w:pPr>
    </w:p>
    <w:p w14:paraId="3920CA79" w14:textId="77777777" w:rsidR="006726F9" w:rsidRDefault="00000000">
      <w:pPr>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 Type guards in TypeScript are a mechanism that helps to check the type of a variable dynamically. When working with variables of type </w:t>
      </w:r>
      <w:r>
        <w:rPr>
          <w:rFonts w:ascii="Roboto Mono" w:eastAsia="Roboto Mono" w:hAnsi="Roboto Mono" w:cs="Roboto Mono"/>
          <w:color w:val="188038"/>
          <w:shd w:val="clear" w:color="auto" w:fill="F8FAFC"/>
        </w:rPr>
        <w:t>any</w:t>
      </w:r>
      <w:r>
        <w:rPr>
          <w:rFonts w:ascii="Roboto" w:eastAsia="Roboto" w:hAnsi="Roboto" w:cs="Roboto"/>
          <w:color w:val="1F2937"/>
          <w:shd w:val="clear" w:color="auto" w:fill="F8FAFC"/>
        </w:rPr>
        <w:t xml:space="preserve"> or multiple possible types, type guards help to narrow down the type to a more specific one.</w:t>
      </w:r>
    </w:p>
    <w:p w14:paraId="3A0444FF" w14:textId="77777777" w:rsidR="006726F9" w:rsidRDefault="006726F9">
      <w:pPr>
        <w:rPr>
          <w:rFonts w:ascii="Roboto" w:eastAsia="Roboto" w:hAnsi="Roboto" w:cs="Roboto"/>
          <w:color w:val="1F2937"/>
          <w:shd w:val="clear" w:color="auto" w:fill="F8FAFC"/>
        </w:rPr>
      </w:pPr>
    </w:p>
    <w:p w14:paraId="50D7B796" w14:textId="77777777" w:rsidR="006726F9" w:rsidRDefault="006726F9">
      <w:pPr>
        <w:rPr>
          <w:rFonts w:ascii="Roboto" w:eastAsia="Roboto" w:hAnsi="Roboto" w:cs="Roboto"/>
          <w:color w:val="1F2937"/>
          <w:shd w:val="clear" w:color="auto" w:fill="F8FAFC"/>
        </w:rPr>
      </w:pPr>
    </w:p>
    <w:p w14:paraId="7EAAE43C" w14:textId="77777777" w:rsidR="006726F9" w:rsidRDefault="006726F9">
      <w:pPr>
        <w:rPr>
          <w:rFonts w:ascii="Roboto" w:eastAsia="Roboto" w:hAnsi="Roboto" w:cs="Roboto"/>
          <w:color w:val="1F2937"/>
          <w:shd w:val="clear" w:color="auto" w:fill="FF9900"/>
        </w:rPr>
      </w:pPr>
    </w:p>
    <w:p w14:paraId="7D02BD77" w14:textId="77777777" w:rsidR="006726F9" w:rsidRDefault="006726F9">
      <w:pPr>
        <w:rPr>
          <w:rFonts w:ascii="Roboto" w:eastAsia="Roboto" w:hAnsi="Roboto" w:cs="Roboto"/>
          <w:color w:val="1F2937"/>
          <w:shd w:val="clear" w:color="auto" w:fill="F8FAFC"/>
        </w:rPr>
      </w:pPr>
    </w:p>
    <w:p w14:paraId="6D2B7F2E" w14:textId="77777777" w:rsidR="006726F9" w:rsidRDefault="006726F9">
      <w:pPr>
        <w:rPr>
          <w:rFonts w:ascii="Roboto" w:eastAsia="Roboto" w:hAnsi="Roboto" w:cs="Roboto"/>
          <w:color w:val="1F2937"/>
          <w:shd w:val="clear" w:color="auto" w:fill="F8FAFC"/>
        </w:rPr>
      </w:pPr>
    </w:p>
    <w:p w14:paraId="38BAF8C7" w14:textId="77777777" w:rsidR="006726F9" w:rsidRDefault="006726F9">
      <w:pPr>
        <w:rPr>
          <w:rFonts w:ascii="Roboto" w:eastAsia="Roboto" w:hAnsi="Roboto" w:cs="Roboto"/>
          <w:color w:val="1F2937"/>
          <w:shd w:val="clear" w:color="auto" w:fill="F8FAFC"/>
        </w:rPr>
      </w:pPr>
    </w:p>
    <w:p w14:paraId="77E6C7E0" w14:textId="77777777" w:rsidR="006726F9" w:rsidRDefault="00000000">
      <w:pPr>
        <w:rPr>
          <w:rFonts w:ascii="Roboto" w:eastAsia="Roboto" w:hAnsi="Roboto" w:cs="Roboto"/>
          <w:color w:val="1F2937"/>
          <w:shd w:val="clear" w:color="auto" w:fill="F8FAFC"/>
        </w:rPr>
      </w:pPr>
      <w:r>
        <w:rPr>
          <w:rFonts w:ascii="Roboto Mono" w:eastAsia="Roboto Mono" w:hAnsi="Roboto Mono" w:cs="Roboto Mono"/>
          <w:b/>
          <w:color w:val="188038"/>
          <w:shd w:val="clear" w:color="auto" w:fill="F8FAFC"/>
        </w:rPr>
        <w:t>typeof</w:t>
      </w:r>
      <w:r>
        <w:rPr>
          <w:rFonts w:ascii="Roboto" w:eastAsia="Roboto" w:hAnsi="Roboto" w:cs="Roboto"/>
          <w:color w:val="1F2937"/>
          <w:shd w:val="clear" w:color="auto" w:fill="F8FAFC"/>
        </w:rPr>
        <w:t xml:space="preserve"> is a built-in type guard in TypeScript</w:t>
      </w:r>
    </w:p>
    <w:p w14:paraId="6B8ED78E"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433ECA60" wp14:editId="5AE6AF59">
            <wp:extent cx="3061970" cy="170434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29" name="image36.png"/>
                    <pic:cNvPicPr preferRelativeResize="0"/>
                  </pic:nvPicPr>
                  <pic:blipFill>
                    <a:blip r:embed="rId55"/>
                    <a:srcRect/>
                    <a:stretch>
                      <a:fillRect/>
                    </a:stretch>
                  </pic:blipFill>
                  <pic:spPr>
                    <a:xfrm>
                      <a:off x="0" y="0"/>
                      <a:ext cx="3062288" cy="1704699"/>
                    </a:xfrm>
                    <a:prstGeom prst="rect">
                      <a:avLst/>
                    </a:prstGeom>
                  </pic:spPr>
                </pic:pic>
              </a:graphicData>
            </a:graphic>
          </wp:inline>
        </w:drawing>
      </w:r>
    </w:p>
    <w:p w14:paraId="61F0541A" w14:textId="77777777" w:rsidR="006726F9" w:rsidRDefault="006726F9">
      <w:pPr>
        <w:rPr>
          <w:rFonts w:ascii="Roboto" w:eastAsia="Roboto" w:hAnsi="Roboto" w:cs="Roboto"/>
          <w:color w:val="1F2937"/>
          <w:shd w:val="clear" w:color="auto" w:fill="F8FAFC"/>
        </w:rPr>
      </w:pPr>
    </w:p>
    <w:p w14:paraId="5BD74A7A" w14:textId="77777777" w:rsidR="006726F9" w:rsidRDefault="006726F9">
      <w:pPr>
        <w:rPr>
          <w:rFonts w:ascii="Roboto" w:eastAsia="Roboto" w:hAnsi="Roboto" w:cs="Roboto"/>
          <w:color w:val="1F2937"/>
          <w:shd w:val="clear" w:color="auto" w:fill="F8FAFC"/>
        </w:rPr>
      </w:pPr>
    </w:p>
    <w:p w14:paraId="6D510CC6" w14:textId="77777777" w:rsidR="006726F9" w:rsidRDefault="006726F9">
      <w:pPr>
        <w:rPr>
          <w:rFonts w:ascii="Roboto" w:eastAsia="Roboto" w:hAnsi="Roboto" w:cs="Roboto"/>
          <w:color w:val="1F2937"/>
          <w:shd w:val="clear" w:color="auto" w:fill="F8FAFC"/>
        </w:rPr>
      </w:pPr>
    </w:p>
    <w:p w14:paraId="5963FBB1" w14:textId="77777777" w:rsidR="006726F9" w:rsidRDefault="00000000">
      <w:pPr>
        <w:rPr>
          <w:rFonts w:ascii="Roboto" w:eastAsia="Roboto" w:hAnsi="Roboto" w:cs="Roboto"/>
          <w:b/>
          <w:color w:val="1F2937"/>
          <w:sz w:val="28"/>
          <w:szCs w:val="28"/>
          <w:highlight w:val="green"/>
        </w:rPr>
      </w:pPr>
      <w:r>
        <w:rPr>
          <w:rFonts w:ascii="Roboto" w:eastAsia="Roboto" w:hAnsi="Roboto" w:cs="Roboto"/>
          <w:b/>
          <w:color w:val="1F2937"/>
          <w:sz w:val="28"/>
          <w:szCs w:val="28"/>
          <w:highlight w:val="green"/>
        </w:rPr>
        <w:t>Mapped Types in TypeScript</w:t>
      </w:r>
    </w:p>
    <w:p w14:paraId="6BBBA790" w14:textId="77777777" w:rsidR="006726F9" w:rsidRDefault="006726F9">
      <w:pPr>
        <w:rPr>
          <w:rFonts w:ascii="Roboto" w:eastAsia="Roboto" w:hAnsi="Roboto" w:cs="Roboto"/>
          <w:color w:val="1F2937"/>
          <w:shd w:val="clear" w:color="auto" w:fill="F8FAFC"/>
        </w:rPr>
      </w:pPr>
    </w:p>
    <w:p w14:paraId="19183F98" w14:textId="77777777" w:rsidR="006726F9" w:rsidRDefault="006726F9">
      <w:pPr>
        <w:rPr>
          <w:rFonts w:ascii="Roboto" w:eastAsia="Roboto" w:hAnsi="Roboto" w:cs="Roboto"/>
          <w:color w:val="1F2937"/>
          <w:shd w:val="clear" w:color="auto" w:fill="F8FAFC"/>
        </w:rPr>
      </w:pPr>
    </w:p>
    <w:p w14:paraId="56854967" w14:textId="32E69CCA" w:rsidR="006726F9" w:rsidRDefault="00C50492">
      <w:pPr>
        <w:rPr>
          <w:rFonts w:ascii="Roboto" w:eastAsia="Roboto" w:hAnsi="Roboto" w:cs="Roboto"/>
          <w:color w:val="1F2937"/>
          <w:shd w:val="clear" w:color="auto" w:fill="F8FAFC"/>
        </w:rPr>
      </w:pPr>
      <w:r w:rsidRPr="00C50492">
        <w:rPr>
          <w:rFonts w:ascii="Roboto" w:eastAsia="Roboto" w:hAnsi="Roboto" w:cs="Roboto"/>
          <w:color w:val="1F2937"/>
          <w:shd w:val="clear" w:color="auto" w:fill="F8FAFC"/>
        </w:rPr>
        <w:t>“Mapped types in TypeScript are a powerful feature that allow you to create new types by transforming the properties of existing types. For example, you can make all properties optional, readonly, or even rename them using mapped types.</w:t>
      </w:r>
    </w:p>
    <w:p w14:paraId="525DE961" w14:textId="77777777" w:rsidR="006726F9" w:rsidRDefault="006726F9">
      <w:pPr>
        <w:rPr>
          <w:rFonts w:ascii="Roboto" w:eastAsia="Roboto" w:hAnsi="Roboto" w:cs="Roboto"/>
          <w:color w:val="1F2937"/>
          <w:shd w:val="clear" w:color="auto" w:fill="F8FAFC"/>
        </w:rPr>
      </w:pPr>
    </w:p>
    <w:p w14:paraId="77CF1CD4"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5EE1C771" wp14:editId="16AD194A">
            <wp:extent cx="2733675" cy="198564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referRelativeResize="0"/>
                  </pic:nvPicPr>
                  <pic:blipFill>
                    <a:blip r:embed="rId56"/>
                    <a:srcRect/>
                    <a:stretch>
                      <a:fillRect/>
                    </a:stretch>
                  </pic:blipFill>
                  <pic:spPr>
                    <a:xfrm>
                      <a:off x="0" y="0"/>
                      <a:ext cx="2733763" cy="1985963"/>
                    </a:xfrm>
                    <a:prstGeom prst="rect">
                      <a:avLst/>
                    </a:prstGeom>
                  </pic:spPr>
                </pic:pic>
              </a:graphicData>
            </a:graphic>
          </wp:inline>
        </w:drawing>
      </w:r>
    </w:p>
    <w:p w14:paraId="5F91F51D" w14:textId="77777777" w:rsidR="006726F9" w:rsidRDefault="006726F9">
      <w:pPr>
        <w:rPr>
          <w:rFonts w:ascii="Roboto" w:eastAsia="Roboto" w:hAnsi="Roboto" w:cs="Roboto"/>
          <w:color w:val="1F2937"/>
          <w:shd w:val="clear" w:color="auto" w:fill="F8FAFC"/>
        </w:rPr>
      </w:pPr>
    </w:p>
    <w:p w14:paraId="7D753C5D" w14:textId="77777777" w:rsidR="006726F9" w:rsidRDefault="006726F9">
      <w:pPr>
        <w:rPr>
          <w:rStyle w:val="Strong"/>
          <w:rFonts w:ascii="SimSun" w:eastAsia="SimSun" w:hAnsi="SimSun" w:cs="SimSun"/>
          <w:sz w:val="28"/>
          <w:szCs w:val="28"/>
          <w:highlight w:val="green"/>
        </w:rPr>
      </w:pPr>
    </w:p>
    <w:p w14:paraId="1599AC08" w14:textId="77777777" w:rsidR="006726F9" w:rsidRDefault="00000000">
      <w:pPr>
        <w:rPr>
          <w:rStyle w:val="Strong"/>
          <w:rFonts w:ascii="SimSun" w:eastAsia="SimSun" w:hAnsi="SimSun" w:cs="SimSun"/>
          <w:sz w:val="28"/>
          <w:szCs w:val="28"/>
          <w:highlight w:val="green"/>
        </w:rPr>
      </w:pPr>
      <w:r>
        <w:rPr>
          <w:rStyle w:val="Strong"/>
          <w:rFonts w:ascii="SimSun" w:eastAsia="SimSun" w:hAnsi="SimSun" w:cs="SimSun"/>
          <w:sz w:val="28"/>
          <w:szCs w:val="28"/>
          <w:highlight w:val="green"/>
        </w:rPr>
        <w:t>utility types</w:t>
      </w:r>
    </w:p>
    <w:p w14:paraId="43696647" w14:textId="77777777" w:rsidR="006726F9" w:rsidRDefault="00000000">
      <w:pPr>
        <w:rPr>
          <w:rStyle w:val="Strong"/>
          <w:rFonts w:eastAsia="SimSun"/>
          <w:sz w:val="28"/>
          <w:szCs w:val="28"/>
          <w:highlight w:val="green"/>
        </w:rPr>
      </w:pPr>
      <w:r>
        <w:rPr>
          <w:rStyle w:val="Strong"/>
          <w:rFonts w:eastAsia="SimSun"/>
          <w:sz w:val="24"/>
          <w:szCs w:val="24"/>
        </w:rPr>
        <w:lastRenderedPageBreak/>
        <w:t>utility types</w:t>
      </w:r>
      <w:r>
        <w:rPr>
          <w:rFonts w:eastAsia="SimSun"/>
          <w:sz w:val="24"/>
          <w:szCs w:val="24"/>
        </w:rPr>
        <w:t xml:space="preserve"> are built-in types provided to facilitate common type transformations. They allow you to create new types based on existing ones—making your code more flexible, readable, and DRY (Don’t Repeat Yourself).</w:t>
      </w:r>
    </w:p>
    <w:p w14:paraId="3D85948D" w14:textId="77777777" w:rsidR="006726F9" w:rsidRDefault="006726F9">
      <w:pPr>
        <w:rPr>
          <w:rFonts w:ascii="Roboto" w:eastAsia="Roboto" w:hAnsi="Roboto" w:cs="Roboto"/>
          <w:b/>
          <w:color w:val="1F2937"/>
          <w:sz w:val="28"/>
          <w:szCs w:val="28"/>
          <w:highlight w:val="green"/>
        </w:rPr>
      </w:pPr>
    </w:p>
    <w:p w14:paraId="48A0A822" w14:textId="77777777" w:rsidR="006726F9" w:rsidRDefault="006726F9">
      <w:pPr>
        <w:rPr>
          <w:rFonts w:ascii="Roboto" w:eastAsia="Roboto" w:hAnsi="Roboto" w:cs="Roboto"/>
          <w:color w:val="1F2937"/>
          <w:shd w:val="clear" w:color="auto" w:fill="F8FAFC"/>
        </w:rPr>
      </w:pPr>
    </w:p>
    <w:p w14:paraId="565F020F" w14:textId="77777777" w:rsidR="006726F9" w:rsidRDefault="006726F9">
      <w:pPr>
        <w:rPr>
          <w:rFonts w:ascii="Roboto" w:eastAsia="Roboto" w:hAnsi="Roboto" w:cs="Roboto"/>
          <w:color w:val="1F2937"/>
          <w:shd w:val="clear" w:color="auto" w:fill="F8FAFC"/>
        </w:rPr>
      </w:pPr>
    </w:p>
    <w:p w14:paraId="15DECDE5"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09AFDA31" wp14:editId="3A524705">
            <wp:extent cx="5554345" cy="3676650"/>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22" name="image48.png"/>
                    <pic:cNvPicPr preferRelativeResize="0"/>
                  </pic:nvPicPr>
                  <pic:blipFill>
                    <a:blip r:embed="rId57"/>
                    <a:srcRect/>
                    <a:stretch>
                      <a:fillRect/>
                    </a:stretch>
                  </pic:blipFill>
                  <pic:spPr>
                    <a:xfrm>
                      <a:off x="0" y="0"/>
                      <a:ext cx="5554761" cy="3676817"/>
                    </a:xfrm>
                    <a:prstGeom prst="rect">
                      <a:avLst/>
                    </a:prstGeom>
                  </pic:spPr>
                </pic:pic>
              </a:graphicData>
            </a:graphic>
          </wp:inline>
        </w:drawing>
      </w:r>
    </w:p>
    <w:p w14:paraId="1F8D98DE" w14:textId="77777777" w:rsidR="006726F9" w:rsidRDefault="00000000">
      <w:pPr>
        <w:spacing w:before="240" w:after="240"/>
        <w:rPr>
          <w:rFonts w:ascii="Roboto" w:eastAsia="Roboto" w:hAnsi="Roboto" w:cs="Roboto"/>
          <w:b/>
          <w:color w:val="1F2937"/>
          <w:sz w:val="26"/>
          <w:szCs w:val="26"/>
          <w:highlight w:val="green"/>
        </w:rPr>
      </w:pPr>
      <w:r>
        <w:rPr>
          <w:rFonts w:ascii="Roboto" w:eastAsia="Roboto" w:hAnsi="Roboto" w:cs="Roboto"/>
          <w:b/>
          <w:color w:val="1F2937"/>
          <w:sz w:val="26"/>
          <w:szCs w:val="26"/>
          <w:highlight w:val="green"/>
        </w:rPr>
        <w:t>Namespaces in TypeScript</w:t>
      </w:r>
    </w:p>
    <w:p w14:paraId="162E4BDA" w14:textId="77777777" w:rsidR="006726F9" w:rsidRDefault="006726F9">
      <w:pPr>
        <w:rPr>
          <w:rFonts w:ascii="Roboto" w:eastAsia="Roboto" w:hAnsi="Roboto" w:cs="Roboto"/>
          <w:color w:val="1F2937"/>
          <w:shd w:val="clear" w:color="auto" w:fill="F8FAFC"/>
        </w:rPr>
      </w:pPr>
    </w:p>
    <w:p w14:paraId="09209D73" w14:textId="77777777" w:rsidR="006726F9" w:rsidRDefault="006726F9">
      <w:pPr>
        <w:rPr>
          <w:rFonts w:ascii="Roboto" w:eastAsia="Roboto" w:hAnsi="Roboto" w:cs="Roboto"/>
          <w:color w:val="1F2937"/>
          <w:shd w:val="clear" w:color="auto" w:fill="F8FAFC"/>
        </w:rPr>
      </w:pPr>
    </w:p>
    <w:p w14:paraId="40BBF9BC" w14:textId="77777777" w:rsidR="00C50492" w:rsidRDefault="00000000">
      <w:pPr>
        <w:rPr>
          <w:rFonts w:ascii="Roboto" w:eastAsia="Roboto" w:hAnsi="Roboto" w:cs="Roboto"/>
          <w:color w:val="1F2937"/>
          <w:shd w:val="clear" w:color="auto" w:fill="F8FAFC"/>
          <w:lang w:val="en-IN"/>
        </w:rPr>
      </w:pPr>
      <w:r>
        <w:rPr>
          <w:rFonts w:ascii="Roboto" w:eastAsia="Roboto" w:hAnsi="Roboto" w:cs="Roboto"/>
          <w:color w:val="1F2937"/>
          <w:shd w:val="clear" w:color="auto" w:fill="F8FAFC"/>
        </w:rPr>
        <w:t xml:space="preserve"> </w:t>
      </w:r>
      <w:r w:rsidR="00C50492" w:rsidRPr="00C50492">
        <w:rPr>
          <w:rFonts w:ascii="Roboto" w:eastAsia="Roboto" w:hAnsi="Roboto" w:cs="Roboto"/>
          <w:color w:val="1F2937"/>
          <w:shd w:val="clear" w:color="auto" w:fill="F8FAFC"/>
        </w:rPr>
        <w:t xml:space="preserve">A </w:t>
      </w:r>
      <w:r w:rsidR="00C50492" w:rsidRPr="00C50492">
        <w:rPr>
          <w:rFonts w:ascii="Roboto" w:eastAsia="Roboto" w:hAnsi="Roboto" w:cs="Roboto"/>
          <w:b/>
          <w:bCs/>
          <w:color w:val="1F2937"/>
          <w:shd w:val="clear" w:color="auto" w:fill="F8FAFC"/>
        </w:rPr>
        <w:t>Namespace</w:t>
      </w:r>
      <w:r w:rsidR="00C50492" w:rsidRPr="00C50492">
        <w:rPr>
          <w:rFonts w:ascii="Roboto" w:eastAsia="Roboto" w:hAnsi="Roboto" w:cs="Roboto"/>
          <w:color w:val="1F2937"/>
          <w:shd w:val="clear" w:color="auto" w:fill="F8FAFC"/>
        </w:rPr>
        <w:t xml:space="preserve"> is a way to group related code — </w:t>
      </w:r>
      <w:r w:rsidR="00C50492" w:rsidRPr="00C50492">
        <w:rPr>
          <w:rFonts w:ascii="Roboto" w:eastAsia="Roboto" w:hAnsi="Roboto" w:cs="Roboto"/>
          <w:b/>
          <w:bCs/>
          <w:color w:val="1F2937"/>
          <w:shd w:val="clear" w:color="auto" w:fill="F8FAFC"/>
        </w:rPr>
        <w:t>variables</w:t>
      </w:r>
      <w:r w:rsidR="00C50492" w:rsidRPr="00C50492">
        <w:rPr>
          <w:rFonts w:ascii="Roboto" w:eastAsia="Roboto" w:hAnsi="Roboto" w:cs="Roboto"/>
          <w:color w:val="1F2937"/>
          <w:shd w:val="clear" w:color="auto" w:fill="F8FAFC"/>
        </w:rPr>
        <w:t xml:space="preserve">, </w:t>
      </w:r>
      <w:r w:rsidR="00C50492" w:rsidRPr="00C50492">
        <w:rPr>
          <w:rFonts w:ascii="Roboto" w:eastAsia="Roboto" w:hAnsi="Roboto" w:cs="Roboto"/>
          <w:b/>
          <w:bCs/>
          <w:color w:val="1F2937"/>
          <w:shd w:val="clear" w:color="auto" w:fill="F8FAFC"/>
        </w:rPr>
        <w:t>functions</w:t>
      </w:r>
      <w:r w:rsidR="00C50492" w:rsidRPr="00C50492">
        <w:rPr>
          <w:rFonts w:ascii="Roboto" w:eastAsia="Roboto" w:hAnsi="Roboto" w:cs="Roboto"/>
          <w:color w:val="1F2937"/>
          <w:shd w:val="clear" w:color="auto" w:fill="F8FAFC"/>
        </w:rPr>
        <w:t xml:space="preserve">, </w:t>
      </w:r>
      <w:r w:rsidR="00C50492" w:rsidRPr="00C50492">
        <w:rPr>
          <w:rFonts w:ascii="Roboto" w:eastAsia="Roboto" w:hAnsi="Roboto" w:cs="Roboto"/>
          <w:b/>
          <w:bCs/>
          <w:color w:val="1F2937"/>
          <w:shd w:val="clear" w:color="auto" w:fill="F8FAFC"/>
        </w:rPr>
        <w:t>interfaces</w:t>
      </w:r>
      <w:r w:rsidR="00C50492" w:rsidRPr="00C50492">
        <w:rPr>
          <w:rFonts w:ascii="Roboto" w:eastAsia="Roboto" w:hAnsi="Roboto" w:cs="Roboto"/>
          <w:color w:val="1F2937"/>
          <w:shd w:val="clear" w:color="auto" w:fill="F8FAFC"/>
        </w:rPr>
        <w:t xml:space="preserve">, </w:t>
      </w:r>
      <w:r w:rsidR="00C50492" w:rsidRPr="00C50492">
        <w:rPr>
          <w:rFonts w:ascii="Roboto" w:eastAsia="Roboto" w:hAnsi="Roboto" w:cs="Roboto"/>
          <w:b/>
          <w:bCs/>
          <w:color w:val="1F2937"/>
          <w:shd w:val="clear" w:color="auto" w:fill="F8FAFC"/>
        </w:rPr>
        <w:t>classes</w:t>
      </w:r>
      <w:r w:rsidR="00C50492" w:rsidRPr="00C50492">
        <w:rPr>
          <w:rFonts w:ascii="Roboto" w:eastAsia="Roboto" w:hAnsi="Roboto" w:cs="Roboto"/>
          <w:color w:val="1F2937"/>
          <w:shd w:val="clear" w:color="auto" w:fill="F8FAFC"/>
        </w:rPr>
        <w:t xml:space="preserve">, etc. — </w:t>
      </w:r>
      <w:r w:rsidR="00C50492" w:rsidRPr="00C50492">
        <w:rPr>
          <w:rFonts w:ascii="Roboto" w:eastAsia="Roboto" w:hAnsi="Roboto" w:cs="Roboto"/>
          <w:b/>
          <w:bCs/>
          <w:color w:val="1F2937"/>
          <w:shd w:val="clear" w:color="auto" w:fill="F8FAFC"/>
        </w:rPr>
        <w:t>under a single name</w:t>
      </w:r>
      <w:r w:rsidR="00C50492" w:rsidRPr="00C50492">
        <w:rPr>
          <w:rFonts w:ascii="Roboto" w:eastAsia="Roboto" w:hAnsi="Roboto" w:cs="Roboto"/>
          <w:color w:val="1F2937"/>
          <w:shd w:val="clear" w:color="auto" w:fill="F8FAFC"/>
        </w:rPr>
        <w:t xml:space="preserve"> to avoid name conflicts.</w:t>
      </w:r>
    </w:p>
    <w:p w14:paraId="49591740" w14:textId="52BA4333" w:rsidR="006726F9" w:rsidRDefault="00D43BE5">
      <w:pPr>
        <w:rPr>
          <w:rFonts w:ascii="Roboto" w:eastAsia="Roboto" w:hAnsi="Roboto" w:cs="Roboto"/>
          <w:color w:val="1F2937"/>
          <w:shd w:val="clear" w:color="auto" w:fill="F8FAFC"/>
        </w:rPr>
      </w:pPr>
      <w:r w:rsidRPr="00D43BE5">
        <w:rPr>
          <w:rFonts w:ascii="Roboto" w:eastAsia="Roboto" w:hAnsi="Roboto" w:cs="Roboto"/>
          <w:color w:val="1F2937"/>
          <w:shd w:val="clear" w:color="auto" w:fill="F8FAFC"/>
        </w:rPr>
        <w:t>They were especially useful before ES modules were standard. However, in modern TypeScript applications, it's generally better to use the import and export syntax for modularity and maintainability.</w:t>
      </w:r>
    </w:p>
    <w:p w14:paraId="79DDBF59" w14:textId="77777777" w:rsidR="006726F9" w:rsidRDefault="006726F9">
      <w:pPr>
        <w:rPr>
          <w:rFonts w:ascii="Roboto" w:eastAsia="Roboto" w:hAnsi="Roboto" w:cs="Roboto"/>
          <w:color w:val="1F2937"/>
          <w:shd w:val="clear" w:color="auto" w:fill="F8FAFC"/>
        </w:rPr>
      </w:pPr>
    </w:p>
    <w:p w14:paraId="4B02B603" w14:textId="77777777" w:rsidR="006726F9" w:rsidRDefault="006726F9">
      <w:pPr>
        <w:rPr>
          <w:rFonts w:ascii="Roboto" w:eastAsia="Roboto" w:hAnsi="Roboto" w:cs="Roboto"/>
          <w:color w:val="1F2937"/>
          <w:shd w:val="clear" w:color="auto" w:fill="F8FAFC"/>
        </w:rPr>
      </w:pPr>
    </w:p>
    <w:p w14:paraId="420D7485"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lastRenderedPageBreak/>
        <w:drawing>
          <wp:inline distT="114300" distB="114300" distL="114300" distR="114300" wp14:anchorId="017B4DA8" wp14:editId="725EDA67">
            <wp:extent cx="3995420" cy="35877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58"/>
                    <a:srcRect/>
                    <a:stretch>
                      <a:fillRect/>
                    </a:stretch>
                  </pic:blipFill>
                  <pic:spPr>
                    <a:xfrm>
                      <a:off x="0" y="0"/>
                      <a:ext cx="3995738" cy="3587820"/>
                    </a:xfrm>
                    <a:prstGeom prst="rect">
                      <a:avLst/>
                    </a:prstGeom>
                  </pic:spPr>
                </pic:pic>
              </a:graphicData>
            </a:graphic>
          </wp:inline>
        </w:drawing>
      </w:r>
    </w:p>
    <w:p w14:paraId="193BED95" w14:textId="77777777" w:rsidR="006726F9" w:rsidRDefault="006726F9">
      <w:pPr>
        <w:rPr>
          <w:rFonts w:ascii="Roboto" w:eastAsia="Roboto" w:hAnsi="Roboto" w:cs="Roboto"/>
          <w:color w:val="1F2937"/>
          <w:shd w:val="clear" w:color="auto" w:fill="F8FAFC"/>
        </w:rPr>
      </w:pPr>
    </w:p>
    <w:p w14:paraId="2B1629BF" w14:textId="77777777" w:rsidR="006726F9" w:rsidRDefault="006726F9">
      <w:pPr>
        <w:rPr>
          <w:rFonts w:ascii="Roboto" w:eastAsia="Roboto" w:hAnsi="Roboto" w:cs="Roboto"/>
          <w:color w:val="1F2937"/>
          <w:shd w:val="clear" w:color="auto" w:fill="F8FAFC"/>
        </w:rPr>
      </w:pPr>
    </w:p>
    <w:p w14:paraId="0C4C5C35" w14:textId="77777777" w:rsidR="006726F9" w:rsidRDefault="006726F9">
      <w:pPr>
        <w:rPr>
          <w:rFonts w:ascii="Roboto" w:eastAsia="Roboto" w:hAnsi="Roboto" w:cs="Roboto"/>
          <w:color w:val="1F2937"/>
          <w:shd w:val="clear" w:color="auto" w:fill="F8FAFC"/>
        </w:rPr>
      </w:pPr>
    </w:p>
    <w:p w14:paraId="687A0C3B" w14:textId="77777777" w:rsidR="006726F9" w:rsidRDefault="006726F9">
      <w:pPr>
        <w:rPr>
          <w:rFonts w:ascii="Roboto" w:eastAsia="Roboto" w:hAnsi="Roboto" w:cs="Roboto"/>
          <w:color w:val="1F2937"/>
          <w:shd w:val="clear" w:color="auto" w:fill="F8FAFC"/>
        </w:rPr>
      </w:pPr>
    </w:p>
    <w:p w14:paraId="2D342F5E" w14:textId="77777777" w:rsidR="006726F9" w:rsidRDefault="00000000">
      <w:pPr>
        <w:rPr>
          <w:rFonts w:ascii="Roboto" w:eastAsia="Roboto" w:hAnsi="Roboto" w:cs="Roboto"/>
          <w:color w:val="1F2937"/>
          <w:shd w:val="clear" w:color="auto" w:fill="F8FAFC"/>
        </w:rPr>
      </w:pPr>
      <w:r>
        <w:rPr>
          <w:rFonts w:ascii="Roboto" w:eastAsia="Roboto" w:hAnsi="Roboto" w:cs="Roboto"/>
          <w:b/>
          <w:color w:val="1F2937"/>
          <w:sz w:val="28"/>
          <w:szCs w:val="28"/>
          <w:highlight w:val="green"/>
        </w:rPr>
        <w:t xml:space="preserve">Utility types </w:t>
      </w:r>
    </w:p>
    <w:p w14:paraId="4609ED42" w14:textId="77777777" w:rsidR="006726F9" w:rsidRDefault="00000000">
      <w:pPr>
        <w:rPr>
          <w:rFonts w:ascii="Roboto" w:eastAsia="Roboto" w:hAnsi="Roboto" w:cs="Roboto"/>
          <w:color w:val="1F2937"/>
          <w:shd w:val="clear" w:color="auto" w:fill="F8FAFC"/>
        </w:rPr>
      </w:pPr>
      <w:r>
        <w:rPr>
          <w:rFonts w:ascii="Roboto" w:eastAsia="Roboto" w:hAnsi="Roboto" w:cs="Roboto"/>
          <w:color w:val="1F2937"/>
          <w:shd w:val="clear" w:color="auto" w:fill="F8FAFC"/>
        </w:rPr>
        <w:t>Utility types in TypeScript are built-in generic types that help with common type transformations and manipulations. These types are very useful for creating new types based on existing types. Some of the most popular utility types are:</w:t>
      </w:r>
    </w:p>
    <w:p w14:paraId="05DFDB17" w14:textId="77777777" w:rsidR="006726F9" w:rsidRDefault="006726F9">
      <w:pPr>
        <w:rPr>
          <w:rFonts w:ascii="Roboto" w:eastAsia="Roboto" w:hAnsi="Roboto" w:cs="Roboto"/>
          <w:color w:val="1F2937"/>
          <w:shd w:val="clear" w:color="auto" w:fill="F8FAFC"/>
        </w:rPr>
      </w:pPr>
    </w:p>
    <w:p w14:paraId="77E4BA39" w14:textId="77777777" w:rsidR="006726F9" w:rsidRDefault="006726F9">
      <w:pPr>
        <w:rPr>
          <w:rFonts w:ascii="Roboto" w:eastAsia="Roboto" w:hAnsi="Roboto" w:cs="Roboto"/>
          <w:color w:val="1F2937"/>
          <w:shd w:val="clear" w:color="auto" w:fill="F8FAFC"/>
        </w:rPr>
      </w:pPr>
    </w:p>
    <w:p w14:paraId="1CC917BE" w14:textId="77777777" w:rsidR="006726F9" w:rsidRDefault="006726F9">
      <w:pPr>
        <w:rPr>
          <w:rFonts w:ascii="Roboto" w:eastAsia="Roboto" w:hAnsi="Roboto" w:cs="Roboto"/>
          <w:color w:val="1F2937"/>
          <w:shd w:val="clear" w:color="auto" w:fill="F8FAFC"/>
        </w:rPr>
      </w:pPr>
    </w:p>
    <w:p w14:paraId="69A09163" w14:textId="77777777" w:rsidR="006726F9" w:rsidRDefault="00000000">
      <w:pPr>
        <w:rPr>
          <w:rFonts w:ascii="Roboto" w:eastAsia="Roboto" w:hAnsi="Roboto" w:cs="Roboto"/>
          <w:b/>
          <w:color w:val="1F2937"/>
          <w:sz w:val="28"/>
          <w:szCs w:val="28"/>
          <w:highlight w:val="green"/>
        </w:rPr>
      </w:pPr>
      <w:r>
        <w:rPr>
          <w:rFonts w:ascii="Roboto" w:eastAsia="Roboto" w:hAnsi="Roboto" w:cs="Roboto"/>
          <w:b/>
          <w:color w:val="1F2937"/>
          <w:sz w:val="28"/>
          <w:szCs w:val="28"/>
          <w:highlight w:val="green"/>
        </w:rPr>
        <w:t>Omit Utility in TypeScript</w:t>
      </w:r>
    </w:p>
    <w:p w14:paraId="4FF67A1A" w14:textId="77777777" w:rsidR="006726F9" w:rsidRDefault="006726F9">
      <w:pPr>
        <w:rPr>
          <w:rFonts w:ascii="Roboto" w:eastAsia="Roboto" w:hAnsi="Roboto" w:cs="Roboto"/>
          <w:color w:val="1F2937"/>
          <w:shd w:val="clear" w:color="auto" w:fill="F8FAFC"/>
        </w:rPr>
      </w:pPr>
    </w:p>
    <w:p w14:paraId="3DB709F1" w14:textId="77777777" w:rsidR="006726F9" w:rsidRDefault="00000000">
      <w:pPr>
        <w:rPr>
          <w:rFonts w:ascii="Roboto" w:eastAsia="Roboto" w:hAnsi="Roboto" w:cs="Roboto"/>
          <w:color w:val="1F2937"/>
          <w:shd w:val="clear" w:color="auto" w:fill="F8FAFC"/>
        </w:rPr>
      </w:pPr>
      <w:r>
        <w:rPr>
          <w:rFonts w:ascii="Roboto Mono" w:eastAsia="Roboto Mono" w:hAnsi="Roboto Mono" w:cs="Roboto Mono"/>
          <w:b/>
          <w:color w:val="188038"/>
          <w:shd w:val="clear" w:color="auto" w:fill="F8FAFC"/>
        </w:rPr>
        <w:t>Omit</w:t>
      </w:r>
      <w:r>
        <w:rPr>
          <w:rFonts w:ascii="Roboto" w:eastAsia="Roboto" w:hAnsi="Roboto" w:cs="Roboto"/>
          <w:color w:val="1F2937"/>
          <w:shd w:val="clear" w:color="auto" w:fill="F8FAFC"/>
        </w:rPr>
        <w:t xml:space="preserve"> is a utility type in TypeScript that helps to remove specific properties from an existing type. The syntax is </w:t>
      </w:r>
      <w:r>
        <w:rPr>
          <w:rFonts w:ascii="Roboto Mono" w:eastAsia="Roboto Mono" w:hAnsi="Roboto Mono" w:cs="Roboto Mono"/>
          <w:b/>
          <w:color w:val="188038"/>
          <w:shd w:val="clear" w:color="auto" w:fill="F8FAFC"/>
        </w:rPr>
        <w:t>Omit&lt;Type, Keys&gt;</w:t>
      </w:r>
      <w:r>
        <w:rPr>
          <w:rFonts w:ascii="Roboto" w:eastAsia="Roboto" w:hAnsi="Roboto" w:cs="Roboto"/>
          <w:color w:val="1F2937"/>
          <w:shd w:val="clear" w:color="auto" w:fill="F8FAFC"/>
        </w:rPr>
        <w:t xml:space="preserve">, where </w:t>
      </w:r>
      <w:r>
        <w:rPr>
          <w:rFonts w:ascii="Roboto Mono" w:eastAsia="Roboto Mono" w:hAnsi="Roboto Mono" w:cs="Roboto Mono"/>
          <w:color w:val="188038"/>
          <w:shd w:val="clear" w:color="auto" w:fill="F8FAFC"/>
        </w:rPr>
        <w:t>Type</w:t>
      </w:r>
      <w:r>
        <w:rPr>
          <w:rFonts w:ascii="Roboto" w:eastAsia="Roboto" w:hAnsi="Roboto" w:cs="Roboto"/>
          <w:color w:val="1F2937"/>
          <w:shd w:val="clear" w:color="auto" w:fill="F8FAFC"/>
        </w:rPr>
        <w:t xml:space="preserve"> is the original type and </w:t>
      </w:r>
      <w:r>
        <w:rPr>
          <w:rFonts w:ascii="Roboto Mono" w:eastAsia="Roboto Mono" w:hAnsi="Roboto Mono" w:cs="Roboto Mono"/>
          <w:color w:val="188038"/>
          <w:shd w:val="clear" w:color="auto" w:fill="F8FAFC"/>
        </w:rPr>
        <w:t>Keys</w:t>
      </w:r>
      <w:r>
        <w:rPr>
          <w:rFonts w:ascii="Roboto" w:eastAsia="Roboto" w:hAnsi="Roboto" w:cs="Roboto"/>
          <w:color w:val="1F2937"/>
          <w:shd w:val="clear" w:color="auto" w:fill="F8FAFC"/>
        </w:rPr>
        <w:t xml:space="preserve"> is the property or properties you want to exclude.</w:t>
      </w:r>
    </w:p>
    <w:p w14:paraId="32053BDE" w14:textId="77777777" w:rsidR="006726F9" w:rsidRDefault="006726F9">
      <w:pPr>
        <w:rPr>
          <w:rFonts w:ascii="Roboto" w:eastAsia="Roboto" w:hAnsi="Roboto" w:cs="Roboto"/>
          <w:color w:val="1F2937"/>
          <w:shd w:val="clear" w:color="auto" w:fill="F8FAFC"/>
        </w:rPr>
      </w:pPr>
    </w:p>
    <w:p w14:paraId="0DD67AE9" w14:textId="77777777" w:rsidR="006726F9" w:rsidRDefault="006726F9">
      <w:pPr>
        <w:rPr>
          <w:rFonts w:ascii="Roboto" w:eastAsia="Roboto" w:hAnsi="Roboto" w:cs="Roboto"/>
          <w:color w:val="1F2937"/>
          <w:shd w:val="clear" w:color="auto" w:fill="F8FAFC"/>
        </w:rPr>
      </w:pPr>
    </w:p>
    <w:p w14:paraId="7835E627" w14:textId="77777777" w:rsidR="006726F9" w:rsidRDefault="006726F9">
      <w:pPr>
        <w:rPr>
          <w:rFonts w:ascii="Roboto" w:eastAsia="Roboto" w:hAnsi="Roboto" w:cs="Roboto"/>
          <w:color w:val="1F2937"/>
          <w:shd w:val="clear" w:color="auto" w:fill="F8FAFC"/>
        </w:rPr>
      </w:pPr>
    </w:p>
    <w:p w14:paraId="46CB5822" w14:textId="77777777" w:rsidR="006726F9" w:rsidRDefault="006726F9">
      <w:pPr>
        <w:rPr>
          <w:rFonts w:ascii="Roboto" w:eastAsia="Roboto" w:hAnsi="Roboto" w:cs="Roboto"/>
          <w:color w:val="1F2937"/>
          <w:shd w:val="clear" w:color="auto" w:fill="F8FAFC"/>
        </w:rPr>
      </w:pPr>
    </w:p>
    <w:p w14:paraId="0200F4D6" w14:textId="77777777" w:rsidR="006726F9" w:rsidRDefault="00000000">
      <w:pPr>
        <w:pStyle w:val="Heading3"/>
        <w:keepNext w:val="0"/>
        <w:keepLines w:val="0"/>
        <w:spacing w:before="280"/>
        <w:rPr>
          <w:rFonts w:ascii="Roboto Mono" w:eastAsia="Roboto Mono" w:hAnsi="Roboto Mono" w:cs="Roboto Mono"/>
          <w:b/>
          <w:color w:val="000000"/>
          <w:sz w:val="26"/>
          <w:szCs w:val="26"/>
          <w:highlight w:val="green"/>
        </w:rPr>
      </w:pPr>
      <w:bookmarkStart w:id="42" w:name="_jiogd1blmnua" w:colFirst="0" w:colLast="0"/>
      <w:bookmarkEnd w:id="42"/>
      <w:r>
        <w:rPr>
          <w:rFonts w:ascii="Roboto" w:eastAsia="Roboto" w:hAnsi="Roboto" w:cs="Roboto"/>
          <w:b/>
          <w:color w:val="1F2937"/>
          <w:sz w:val="26"/>
          <w:szCs w:val="26"/>
          <w:shd w:val="clear" w:color="auto" w:fill="F8FAFC"/>
        </w:rPr>
        <w:t xml:space="preserve">. </w:t>
      </w:r>
      <w:r>
        <w:rPr>
          <w:rFonts w:ascii="Roboto Mono" w:eastAsia="Roboto Mono" w:hAnsi="Roboto Mono" w:cs="Roboto Mono"/>
          <w:b/>
          <w:color w:val="000000"/>
          <w:sz w:val="26"/>
          <w:szCs w:val="26"/>
          <w:highlight w:val="green"/>
        </w:rPr>
        <w:t>Partial&lt;Type&gt;</w:t>
      </w:r>
    </w:p>
    <w:p w14:paraId="79BD591B"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Creates a new type where all properties of </w:t>
      </w:r>
      <w:r>
        <w:rPr>
          <w:rFonts w:ascii="Roboto Mono" w:eastAsia="Roboto Mono" w:hAnsi="Roboto Mono" w:cs="Roboto Mono"/>
          <w:color w:val="188038"/>
          <w:shd w:val="clear" w:color="auto" w:fill="F8FAFC"/>
        </w:rPr>
        <w:t>Type</w:t>
      </w:r>
      <w:r>
        <w:rPr>
          <w:rFonts w:ascii="Roboto" w:eastAsia="Roboto" w:hAnsi="Roboto" w:cs="Roboto"/>
          <w:color w:val="1F2937"/>
          <w:shd w:val="clear" w:color="auto" w:fill="F8FAFC"/>
        </w:rPr>
        <w:t xml:space="preserve"> are optional.</w:t>
      </w:r>
    </w:p>
    <w:p w14:paraId="701056D2"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noProof/>
          <w:color w:val="1F2937"/>
          <w:shd w:val="clear" w:color="auto" w:fill="F8FAFC"/>
        </w:rPr>
        <w:lastRenderedPageBreak/>
        <w:drawing>
          <wp:inline distT="114300" distB="114300" distL="114300" distR="114300" wp14:anchorId="3BEDA059" wp14:editId="262D502C">
            <wp:extent cx="3223895" cy="180848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59"/>
                    <a:srcRect/>
                    <a:stretch>
                      <a:fillRect/>
                    </a:stretch>
                  </pic:blipFill>
                  <pic:spPr>
                    <a:xfrm>
                      <a:off x="0" y="0"/>
                      <a:ext cx="3224213" cy="1808705"/>
                    </a:xfrm>
                    <a:prstGeom prst="rect">
                      <a:avLst/>
                    </a:prstGeom>
                  </pic:spPr>
                </pic:pic>
              </a:graphicData>
            </a:graphic>
          </wp:inline>
        </w:drawing>
      </w:r>
    </w:p>
    <w:p w14:paraId="3DDFAA5A" w14:textId="77777777" w:rsidR="006726F9" w:rsidRDefault="00000000">
      <w:pPr>
        <w:pStyle w:val="Heading3"/>
        <w:keepNext w:val="0"/>
        <w:keepLines w:val="0"/>
        <w:spacing w:before="280"/>
        <w:rPr>
          <w:rFonts w:ascii="Roboto Mono" w:eastAsia="Roboto Mono" w:hAnsi="Roboto Mono" w:cs="Roboto Mono"/>
          <w:b/>
          <w:color w:val="000000"/>
          <w:sz w:val="26"/>
          <w:szCs w:val="26"/>
          <w:highlight w:val="green"/>
        </w:rPr>
      </w:pPr>
      <w:bookmarkStart w:id="43" w:name="_jwwseq3mvx3k" w:colFirst="0" w:colLast="0"/>
      <w:bookmarkEnd w:id="43"/>
      <w:r>
        <w:rPr>
          <w:rFonts w:ascii="Roboto Mono" w:eastAsia="Roboto Mono" w:hAnsi="Roboto Mono" w:cs="Roboto Mono"/>
          <w:b/>
          <w:color w:val="000000"/>
          <w:sz w:val="26"/>
          <w:szCs w:val="26"/>
          <w:highlight w:val="green"/>
        </w:rPr>
        <w:t>Required&lt;Type&gt;</w:t>
      </w:r>
    </w:p>
    <w:p w14:paraId="48972679"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Creates a type where all properties of </w:t>
      </w:r>
      <w:r>
        <w:rPr>
          <w:rFonts w:ascii="Roboto Mono" w:eastAsia="Roboto Mono" w:hAnsi="Roboto Mono" w:cs="Roboto Mono"/>
          <w:color w:val="188038"/>
          <w:shd w:val="clear" w:color="auto" w:fill="F8FAFC"/>
        </w:rPr>
        <w:t>Type</w:t>
      </w:r>
      <w:r>
        <w:rPr>
          <w:rFonts w:ascii="Roboto" w:eastAsia="Roboto" w:hAnsi="Roboto" w:cs="Roboto"/>
          <w:color w:val="1F2937"/>
          <w:shd w:val="clear" w:color="auto" w:fill="F8FAFC"/>
        </w:rPr>
        <w:t xml:space="preserve"> are required (non-optional).</w:t>
      </w:r>
    </w:p>
    <w:p w14:paraId="69ABB962"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336979A8" wp14:editId="706CFB6B">
            <wp:extent cx="2614295" cy="194246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18" name="image12.png"/>
                    <pic:cNvPicPr preferRelativeResize="0"/>
                  </pic:nvPicPr>
                  <pic:blipFill>
                    <a:blip r:embed="rId60"/>
                    <a:srcRect/>
                    <a:stretch>
                      <a:fillRect/>
                    </a:stretch>
                  </pic:blipFill>
                  <pic:spPr>
                    <a:xfrm>
                      <a:off x="0" y="0"/>
                      <a:ext cx="2614613" cy="1942848"/>
                    </a:xfrm>
                    <a:prstGeom prst="rect">
                      <a:avLst/>
                    </a:prstGeom>
                  </pic:spPr>
                </pic:pic>
              </a:graphicData>
            </a:graphic>
          </wp:inline>
        </w:drawing>
      </w:r>
    </w:p>
    <w:p w14:paraId="7BF3E51A" w14:textId="77777777" w:rsidR="006726F9" w:rsidRDefault="006726F9">
      <w:pPr>
        <w:spacing w:before="240" w:after="240"/>
        <w:rPr>
          <w:rFonts w:ascii="Roboto" w:eastAsia="Roboto" w:hAnsi="Roboto" w:cs="Roboto"/>
          <w:color w:val="1F2937"/>
          <w:shd w:val="clear" w:color="auto" w:fill="F8FAFC"/>
        </w:rPr>
      </w:pPr>
    </w:p>
    <w:p w14:paraId="56A903FD" w14:textId="77777777" w:rsidR="006726F9" w:rsidRDefault="00000000">
      <w:pPr>
        <w:pStyle w:val="Heading3"/>
        <w:keepNext w:val="0"/>
        <w:keepLines w:val="0"/>
        <w:spacing w:before="280"/>
        <w:rPr>
          <w:rFonts w:ascii="Roboto Mono" w:eastAsia="Roboto Mono" w:hAnsi="Roboto Mono" w:cs="Roboto Mono"/>
          <w:b/>
          <w:color w:val="000000"/>
          <w:sz w:val="26"/>
          <w:szCs w:val="26"/>
          <w:highlight w:val="green"/>
        </w:rPr>
      </w:pPr>
      <w:bookmarkStart w:id="44" w:name="_8we4s8i447iy" w:colFirst="0" w:colLast="0"/>
      <w:bookmarkEnd w:id="44"/>
      <w:r>
        <w:rPr>
          <w:rFonts w:ascii="Roboto Mono" w:eastAsia="Roboto Mono" w:hAnsi="Roboto Mono" w:cs="Roboto Mono"/>
          <w:b/>
          <w:color w:val="000000"/>
          <w:sz w:val="26"/>
          <w:szCs w:val="26"/>
          <w:highlight w:val="green"/>
        </w:rPr>
        <w:t>Readonly&lt;Type&gt;</w:t>
      </w:r>
    </w:p>
    <w:p w14:paraId="2D0AF054"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Creates a type where all properties of </w:t>
      </w:r>
      <w:r>
        <w:rPr>
          <w:rFonts w:ascii="Roboto Mono" w:eastAsia="Roboto Mono" w:hAnsi="Roboto Mono" w:cs="Roboto Mono"/>
          <w:color w:val="188038"/>
          <w:shd w:val="clear" w:color="auto" w:fill="F8FAFC"/>
        </w:rPr>
        <w:t>Type</w:t>
      </w:r>
      <w:r>
        <w:rPr>
          <w:rFonts w:ascii="Roboto" w:eastAsia="Roboto" w:hAnsi="Roboto" w:cs="Roboto"/>
          <w:color w:val="1F2937"/>
          <w:shd w:val="clear" w:color="auto" w:fill="F8FAFC"/>
        </w:rPr>
        <w:t xml:space="preserve"> are read-only.</w:t>
      </w:r>
    </w:p>
    <w:p w14:paraId="17B2A42E"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1FF62C76" wp14:editId="4214769F">
            <wp:extent cx="3366770" cy="187261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21" name="image27.png"/>
                    <pic:cNvPicPr preferRelativeResize="0"/>
                  </pic:nvPicPr>
                  <pic:blipFill>
                    <a:blip r:embed="rId61"/>
                    <a:srcRect/>
                    <a:stretch>
                      <a:fillRect/>
                    </a:stretch>
                  </pic:blipFill>
                  <pic:spPr>
                    <a:xfrm>
                      <a:off x="0" y="0"/>
                      <a:ext cx="3367088" cy="1872742"/>
                    </a:xfrm>
                    <a:prstGeom prst="rect">
                      <a:avLst/>
                    </a:prstGeom>
                  </pic:spPr>
                </pic:pic>
              </a:graphicData>
            </a:graphic>
          </wp:inline>
        </w:drawing>
      </w:r>
    </w:p>
    <w:p w14:paraId="3B512E23" w14:textId="77777777" w:rsidR="006726F9" w:rsidRDefault="006726F9">
      <w:pPr>
        <w:spacing w:before="240" w:after="240"/>
        <w:rPr>
          <w:rFonts w:ascii="Roboto" w:eastAsia="Roboto" w:hAnsi="Roboto" w:cs="Roboto"/>
          <w:color w:val="1F2937"/>
          <w:shd w:val="clear" w:color="auto" w:fill="F8FAFC"/>
        </w:rPr>
      </w:pPr>
    </w:p>
    <w:p w14:paraId="3463BBBF" w14:textId="77777777" w:rsidR="006726F9" w:rsidRDefault="00000000">
      <w:pPr>
        <w:pStyle w:val="Heading3"/>
        <w:keepNext w:val="0"/>
        <w:keepLines w:val="0"/>
        <w:spacing w:before="280"/>
        <w:rPr>
          <w:rFonts w:ascii="Roboto Mono" w:eastAsia="Roboto Mono" w:hAnsi="Roboto Mono" w:cs="Roboto Mono"/>
          <w:b/>
          <w:color w:val="000000"/>
          <w:sz w:val="26"/>
          <w:szCs w:val="26"/>
          <w:highlight w:val="green"/>
        </w:rPr>
      </w:pPr>
      <w:bookmarkStart w:id="45" w:name="_ot75g516sgme" w:colFirst="0" w:colLast="0"/>
      <w:bookmarkEnd w:id="45"/>
      <w:r>
        <w:rPr>
          <w:rFonts w:ascii="Roboto Mono" w:eastAsia="Roboto Mono" w:hAnsi="Roboto Mono" w:cs="Roboto Mono"/>
          <w:b/>
          <w:color w:val="000000"/>
          <w:sz w:val="26"/>
          <w:szCs w:val="26"/>
          <w:highlight w:val="green"/>
        </w:rPr>
        <w:t>Record&lt;Keys, Type&gt;</w:t>
      </w:r>
    </w:p>
    <w:p w14:paraId="71266FB7"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color w:val="1F2937"/>
          <w:shd w:val="clear" w:color="auto" w:fill="F8FAFC"/>
        </w:rPr>
        <w:lastRenderedPageBreak/>
        <w:t xml:space="preserve">Creates an object type with keys of </w:t>
      </w:r>
      <w:r>
        <w:rPr>
          <w:rFonts w:ascii="Roboto Mono" w:eastAsia="Roboto Mono" w:hAnsi="Roboto Mono" w:cs="Roboto Mono"/>
          <w:color w:val="188038"/>
          <w:shd w:val="clear" w:color="auto" w:fill="F8FAFC"/>
        </w:rPr>
        <w:t>Keys</w:t>
      </w:r>
      <w:r>
        <w:rPr>
          <w:rFonts w:ascii="Roboto" w:eastAsia="Roboto" w:hAnsi="Roboto" w:cs="Roboto"/>
          <w:color w:val="1F2937"/>
          <w:shd w:val="clear" w:color="auto" w:fill="F8FAFC"/>
        </w:rPr>
        <w:t xml:space="preserve"> and values of </w:t>
      </w:r>
      <w:r>
        <w:rPr>
          <w:rFonts w:ascii="Roboto Mono" w:eastAsia="Roboto Mono" w:hAnsi="Roboto Mono" w:cs="Roboto Mono"/>
          <w:color w:val="188038"/>
          <w:shd w:val="clear" w:color="auto" w:fill="F8FAFC"/>
        </w:rPr>
        <w:t>Type</w:t>
      </w:r>
      <w:r>
        <w:rPr>
          <w:rFonts w:ascii="Roboto" w:eastAsia="Roboto" w:hAnsi="Roboto" w:cs="Roboto"/>
          <w:color w:val="1F2937"/>
          <w:shd w:val="clear" w:color="auto" w:fill="F8FAFC"/>
        </w:rPr>
        <w:t>.</w:t>
      </w:r>
    </w:p>
    <w:p w14:paraId="6A98BDCF"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26177DBE" wp14:editId="6E3F9C8A">
            <wp:extent cx="3834130" cy="149288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62"/>
                    <a:srcRect/>
                    <a:stretch>
                      <a:fillRect/>
                    </a:stretch>
                  </pic:blipFill>
                  <pic:spPr>
                    <a:xfrm>
                      <a:off x="0" y="0"/>
                      <a:ext cx="3834541" cy="1493038"/>
                    </a:xfrm>
                    <a:prstGeom prst="rect">
                      <a:avLst/>
                    </a:prstGeom>
                  </pic:spPr>
                </pic:pic>
              </a:graphicData>
            </a:graphic>
          </wp:inline>
        </w:drawing>
      </w:r>
    </w:p>
    <w:p w14:paraId="00B691A2" w14:textId="77777777" w:rsidR="006726F9" w:rsidRDefault="006726F9">
      <w:pPr>
        <w:spacing w:before="240" w:after="240"/>
        <w:rPr>
          <w:rFonts w:ascii="Roboto" w:eastAsia="Roboto" w:hAnsi="Roboto" w:cs="Roboto"/>
          <w:color w:val="1F2937"/>
          <w:shd w:val="clear" w:color="auto" w:fill="F8FAFC"/>
        </w:rPr>
      </w:pPr>
    </w:p>
    <w:p w14:paraId="76FDA8BF" w14:textId="77777777" w:rsidR="006726F9" w:rsidRDefault="006726F9">
      <w:pPr>
        <w:spacing w:before="240" w:after="240"/>
        <w:rPr>
          <w:rFonts w:ascii="Roboto" w:eastAsia="Roboto" w:hAnsi="Roboto" w:cs="Roboto"/>
          <w:color w:val="1F2937"/>
          <w:shd w:val="clear" w:color="auto" w:fill="F8FAFC"/>
        </w:rPr>
      </w:pPr>
    </w:p>
    <w:p w14:paraId="7C3FB0BA" w14:textId="77777777" w:rsidR="006726F9" w:rsidRDefault="006726F9">
      <w:pPr>
        <w:spacing w:before="240" w:after="240"/>
        <w:rPr>
          <w:rFonts w:ascii="Roboto" w:eastAsia="Roboto" w:hAnsi="Roboto" w:cs="Roboto"/>
          <w:color w:val="1F2937"/>
          <w:shd w:val="clear" w:color="auto" w:fill="F8FAFC"/>
        </w:rPr>
      </w:pPr>
    </w:p>
    <w:p w14:paraId="326BD95D" w14:textId="77777777" w:rsidR="006726F9" w:rsidRDefault="006726F9">
      <w:pPr>
        <w:rPr>
          <w:rFonts w:ascii="Roboto" w:eastAsia="Roboto" w:hAnsi="Roboto" w:cs="Roboto"/>
          <w:color w:val="1F2937"/>
          <w:shd w:val="clear" w:color="auto" w:fill="F8FAFC"/>
        </w:rPr>
      </w:pPr>
    </w:p>
    <w:p w14:paraId="6E7EA01F" w14:textId="77777777" w:rsidR="006726F9" w:rsidRDefault="006726F9">
      <w:pPr>
        <w:rPr>
          <w:rFonts w:ascii="Roboto" w:eastAsia="Roboto" w:hAnsi="Roboto" w:cs="Roboto"/>
          <w:color w:val="1F2937"/>
          <w:shd w:val="clear" w:color="auto" w:fill="F8FAFC"/>
        </w:rPr>
      </w:pPr>
    </w:p>
    <w:p w14:paraId="0AD1AF37" w14:textId="77777777" w:rsidR="006726F9" w:rsidRDefault="006726F9">
      <w:pPr>
        <w:rPr>
          <w:rFonts w:ascii="Roboto" w:eastAsia="Roboto" w:hAnsi="Roboto" w:cs="Roboto"/>
          <w:color w:val="1F2937"/>
          <w:shd w:val="clear" w:color="auto" w:fill="F8FAFC"/>
        </w:rPr>
      </w:pPr>
    </w:p>
    <w:p w14:paraId="293B7E77" w14:textId="77777777" w:rsidR="006726F9" w:rsidRDefault="00000000">
      <w:pPr>
        <w:rPr>
          <w:rFonts w:ascii="Roboto" w:eastAsia="Roboto" w:hAnsi="Roboto" w:cs="Roboto"/>
          <w:b/>
          <w:color w:val="1F2937"/>
          <w:sz w:val="28"/>
          <w:szCs w:val="28"/>
          <w:highlight w:val="green"/>
        </w:rPr>
      </w:pPr>
      <w:r>
        <w:rPr>
          <w:rFonts w:ascii="Roboto Mono" w:eastAsia="Roboto Mono" w:hAnsi="Roboto Mono" w:cs="Roboto Mono"/>
          <w:b/>
          <w:sz w:val="28"/>
          <w:szCs w:val="28"/>
          <w:highlight w:val="green"/>
        </w:rPr>
        <w:t>Pick&lt;Type, Keys&gt;</w:t>
      </w:r>
      <w:r>
        <w:rPr>
          <w:rFonts w:ascii="Roboto" w:eastAsia="Roboto" w:hAnsi="Roboto" w:cs="Roboto"/>
          <w:b/>
          <w:sz w:val="28"/>
          <w:szCs w:val="28"/>
          <w:highlight w:val="green"/>
        </w:rPr>
        <w:t xml:space="preserve"> i</w:t>
      </w:r>
      <w:r>
        <w:rPr>
          <w:rFonts w:ascii="Roboto" w:eastAsia="Roboto" w:hAnsi="Roboto" w:cs="Roboto"/>
          <w:b/>
          <w:color w:val="1F2937"/>
          <w:sz w:val="28"/>
          <w:szCs w:val="28"/>
          <w:highlight w:val="green"/>
        </w:rPr>
        <w:t>n TypeScript</w:t>
      </w:r>
    </w:p>
    <w:p w14:paraId="6A6F5885" w14:textId="77777777" w:rsidR="006726F9" w:rsidRDefault="006726F9">
      <w:pPr>
        <w:rPr>
          <w:rFonts w:ascii="Roboto" w:eastAsia="Roboto" w:hAnsi="Roboto" w:cs="Roboto"/>
          <w:color w:val="1F2937"/>
          <w:shd w:val="clear" w:color="auto" w:fill="F8FAFC"/>
        </w:rPr>
      </w:pPr>
    </w:p>
    <w:p w14:paraId="4CA3D67C" w14:textId="77777777" w:rsidR="006726F9" w:rsidRDefault="00000000">
      <w:pPr>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The </w:t>
      </w:r>
      <w:r>
        <w:rPr>
          <w:rFonts w:ascii="Roboto Mono" w:eastAsia="Roboto Mono" w:hAnsi="Roboto Mono" w:cs="Roboto Mono"/>
          <w:b/>
          <w:color w:val="188038"/>
          <w:shd w:val="clear" w:color="auto" w:fill="F8FAFC"/>
        </w:rPr>
        <w:t>Pick</w:t>
      </w:r>
      <w:r>
        <w:rPr>
          <w:rFonts w:ascii="Roboto" w:eastAsia="Roboto" w:hAnsi="Roboto" w:cs="Roboto"/>
          <w:color w:val="1F2937"/>
          <w:shd w:val="clear" w:color="auto" w:fill="F8FAFC"/>
        </w:rPr>
        <w:t xml:space="preserve"> utility type in TypeScript helps create a new type by selecting specific properties from an existing type. This is useful when you want to work with a subset of an existing type.</w:t>
      </w:r>
    </w:p>
    <w:p w14:paraId="446829AA" w14:textId="77777777" w:rsidR="006726F9" w:rsidRDefault="006726F9">
      <w:pPr>
        <w:rPr>
          <w:rFonts w:ascii="Roboto" w:eastAsia="Roboto" w:hAnsi="Roboto" w:cs="Roboto"/>
          <w:color w:val="1F2937"/>
          <w:shd w:val="clear" w:color="auto" w:fill="F8FAFC"/>
        </w:rPr>
      </w:pPr>
    </w:p>
    <w:p w14:paraId="6B1337B2"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19655505" wp14:editId="5F7B5018">
            <wp:extent cx="6119495" cy="2864485"/>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44" name="image40.png"/>
                    <pic:cNvPicPr preferRelativeResize="0"/>
                  </pic:nvPicPr>
                  <pic:blipFill>
                    <a:blip r:embed="rId63"/>
                    <a:srcRect/>
                    <a:stretch>
                      <a:fillRect/>
                    </a:stretch>
                  </pic:blipFill>
                  <pic:spPr>
                    <a:xfrm>
                      <a:off x="0" y="0"/>
                      <a:ext cx="6119546" cy="2864687"/>
                    </a:xfrm>
                    <a:prstGeom prst="rect">
                      <a:avLst/>
                    </a:prstGeom>
                  </pic:spPr>
                </pic:pic>
              </a:graphicData>
            </a:graphic>
          </wp:inline>
        </w:drawing>
      </w:r>
    </w:p>
    <w:p w14:paraId="5B4C98CE" w14:textId="77777777" w:rsidR="006726F9" w:rsidRDefault="006726F9">
      <w:pPr>
        <w:rPr>
          <w:rFonts w:ascii="Roboto" w:eastAsia="Roboto" w:hAnsi="Roboto" w:cs="Roboto"/>
          <w:color w:val="1F2937"/>
          <w:shd w:val="clear" w:color="auto" w:fill="F8FAFC"/>
        </w:rPr>
      </w:pPr>
    </w:p>
    <w:p w14:paraId="248EFB77" w14:textId="77777777" w:rsidR="006726F9" w:rsidRDefault="006726F9">
      <w:pPr>
        <w:rPr>
          <w:rFonts w:ascii="Roboto" w:eastAsia="Roboto" w:hAnsi="Roboto" w:cs="Roboto"/>
          <w:color w:val="1F2937"/>
          <w:shd w:val="clear" w:color="auto" w:fill="F8FAFC"/>
        </w:rPr>
      </w:pPr>
    </w:p>
    <w:p w14:paraId="1C51DBE6" w14:textId="77777777" w:rsidR="006726F9" w:rsidRDefault="006726F9">
      <w:pPr>
        <w:rPr>
          <w:rFonts w:ascii="Roboto" w:eastAsia="Roboto" w:hAnsi="Roboto" w:cs="Roboto"/>
          <w:color w:val="1F2937"/>
          <w:shd w:val="clear" w:color="auto" w:fill="F8FAFC"/>
        </w:rPr>
      </w:pPr>
    </w:p>
    <w:p w14:paraId="0B6DCDF7" w14:textId="77777777" w:rsidR="006726F9" w:rsidRDefault="00000000">
      <w:pPr>
        <w:rPr>
          <w:rFonts w:ascii="Roboto" w:eastAsia="Roboto" w:hAnsi="Roboto" w:cs="Roboto"/>
          <w:b/>
          <w:color w:val="1F2937"/>
          <w:sz w:val="28"/>
          <w:szCs w:val="28"/>
          <w:highlight w:val="green"/>
        </w:rPr>
      </w:pPr>
      <w:r>
        <w:rPr>
          <w:rFonts w:ascii="Roboto Mono" w:eastAsia="Roboto Mono" w:hAnsi="Roboto Mono" w:cs="Roboto Mono"/>
          <w:b/>
          <w:sz w:val="28"/>
          <w:szCs w:val="28"/>
          <w:highlight w:val="green"/>
        </w:rPr>
        <w:t>Extract&lt;T, U&gt;</w:t>
      </w:r>
      <w:r>
        <w:rPr>
          <w:rFonts w:ascii="Roboto" w:eastAsia="Roboto" w:hAnsi="Roboto" w:cs="Roboto"/>
          <w:b/>
          <w:color w:val="1F2937"/>
          <w:sz w:val="28"/>
          <w:szCs w:val="28"/>
          <w:highlight w:val="green"/>
        </w:rPr>
        <w:t xml:space="preserve"> in TypeScript</w:t>
      </w:r>
    </w:p>
    <w:p w14:paraId="0E83342E" w14:textId="77777777" w:rsidR="006726F9" w:rsidRDefault="006726F9">
      <w:pPr>
        <w:rPr>
          <w:rFonts w:ascii="Roboto" w:eastAsia="Roboto" w:hAnsi="Roboto" w:cs="Roboto"/>
          <w:color w:val="1F2937"/>
          <w:shd w:val="clear" w:color="auto" w:fill="F8FAFC"/>
        </w:rPr>
      </w:pPr>
    </w:p>
    <w:p w14:paraId="5A758C12" w14:textId="77777777" w:rsidR="006726F9" w:rsidRDefault="006726F9">
      <w:pPr>
        <w:rPr>
          <w:rFonts w:ascii="Roboto" w:eastAsia="Roboto" w:hAnsi="Roboto" w:cs="Roboto"/>
          <w:color w:val="1F2937"/>
          <w:shd w:val="clear" w:color="auto" w:fill="F8FAFC"/>
        </w:rPr>
      </w:pPr>
    </w:p>
    <w:p w14:paraId="6A8B73B1" w14:textId="77777777" w:rsidR="006726F9" w:rsidRDefault="00000000">
      <w:pPr>
        <w:rPr>
          <w:rFonts w:ascii="Roboto" w:eastAsia="Roboto" w:hAnsi="Roboto" w:cs="Roboto"/>
          <w:color w:val="1F2937"/>
          <w:shd w:val="clear" w:color="auto" w:fill="F8FAFC"/>
        </w:rPr>
      </w:pPr>
      <w:r>
        <w:rPr>
          <w:rFonts w:ascii="Roboto" w:eastAsia="Roboto" w:hAnsi="Roboto" w:cs="Roboto"/>
          <w:color w:val="1F2937"/>
          <w:shd w:val="clear" w:color="auto" w:fill="F8FAFC"/>
        </w:rPr>
        <w:lastRenderedPageBreak/>
        <w:t xml:space="preserve">The </w:t>
      </w:r>
      <w:r>
        <w:rPr>
          <w:rFonts w:ascii="Roboto Mono" w:eastAsia="Roboto Mono" w:hAnsi="Roboto Mono" w:cs="Roboto Mono"/>
          <w:b/>
          <w:color w:val="188038"/>
          <w:shd w:val="clear" w:color="auto" w:fill="F8FAFC"/>
        </w:rPr>
        <w:t>Extract&lt;T, U&gt;</w:t>
      </w:r>
      <w:r>
        <w:rPr>
          <w:rFonts w:ascii="Roboto" w:eastAsia="Roboto" w:hAnsi="Roboto" w:cs="Roboto"/>
          <w:color w:val="1F2937"/>
          <w:shd w:val="clear" w:color="auto" w:fill="F8FAFC"/>
        </w:rPr>
        <w:t xml:space="preserve"> utility type in TypeScript creates a new type by selecting only the types in </w:t>
      </w:r>
      <w:r>
        <w:rPr>
          <w:rFonts w:ascii="Roboto Mono" w:eastAsia="Roboto Mono" w:hAnsi="Roboto Mono" w:cs="Roboto Mono"/>
          <w:b/>
          <w:color w:val="188038"/>
          <w:shd w:val="clear" w:color="auto" w:fill="F8FAFC"/>
        </w:rPr>
        <w:t>T</w:t>
      </w:r>
      <w:r>
        <w:rPr>
          <w:rFonts w:ascii="Roboto" w:eastAsia="Roboto" w:hAnsi="Roboto" w:cs="Roboto"/>
          <w:color w:val="1F2937"/>
          <w:shd w:val="clear" w:color="auto" w:fill="F8FAFC"/>
        </w:rPr>
        <w:t xml:space="preserve"> that are assignable to </w:t>
      </w:r>
      <w:r>
        <w:rPr>
          <w:rFonts w:ascii="Roboto Mono" w:eastAsia="Roboto Mono" w:hAnsi="Roboto Mono" w:cs="Roboto Mono"/>
          <w:b/>
          <w:color w:val="188038"/>
          <w:shd w:val="clear" w:color="auto" w:fill="F8FAFC"/>
        </w:rPr>
        <w:t>U</w:t>
      </w:r>
      <w:r>
        <w:rPr>
          <w:rFonts w:ascii="Roboto" w:eastAsia="Roboto" w:hAnsi="Roboto" w:cs="Roboto"/>
          <w:color w:val="1F2937"/>
          <w:shd w:val="clear" w:color="auto" w:fill="F8FAFC"/>
        </w:rPr>
        <w:t>. It is often used for filtering types in unions or interfaces.</w:t>
      </w:r>
    </w:p>
    <w:p w14:paraId="02E22F63" w14:textId="77777777" w:rsidR="006726F9" w:rsidRDefault="006726F9">
      <w:pPr>
        <w:rPr>
          <w:rFonts w:ascii="Roboto" w:eastAsia="Roboto" w:hAnsi="Roboto" w:cs="Roboto"/>
          <w:color w:val="1F2937"/>
          <w:shd w:val="clear" w:color="auto" w:fill="F8FAFC"/>
        </w:rPr>
      </w:pPr>
    </w:p>
    <w:p w14:paraId="3A409386" w14:textId="77777777" w:rsidR="006726F9" w:rsidRDefault="006726F9">
      <w:pPr>
        <w:spacing w:before="240" w:after="240"/>
        <w:rPr>
          <w:rFonts w:ascii="Roboto" w:eastAsia="Roboto" w:hAnsi="Roboto" w:cs="Roboto"/>
          <w:color w:val="1F2937"/>
          <w:shd w:val="clear" w:color="auto" w:fill="F8FAFC"/>
        </w:rPr>
      </w:pPr>
      <w:bookmarkStart w:id="46" w:name="_ddhb3opq9ghx" w:colFirst="0" w:colLast="0"/>
      <w:bookmarkEnd w:id="46"/>
    </w:p>
    <w:p w14:paraId="5A685C1D" w14:textId="77777777" w:rsidR="006726F9" w:rsidRDefault="00000000">
      <w:pPr>
        <w:spacing w:before="240" w:after="240"/>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18BC9A2A" wp14:editId="1672F0E3">
            <wp:extent cx="4281170" cy="190563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64"/>
                    <a:srcRect/>
                    <a:stretch>
                      <a:fillRect/>
                    </a:stretch>
                  </pic:blipFill>
                  <pic:spPr>
                    <a:xfrm>
                      <a:off x="0" y="0"/>
                      <a:ext cx="4281488" cy="1906044"/>
                    </a:xfrm>
                    <a:prstGeom prst="rect">
                      <a:avLst/>
                    </a:prstGeom>
                  </pic:spPr>
                </pic:pic>
              </a:graphicData>
            </a:graphic>
          </wp:inline>
        </w:drawing>
      </w:r>
    </w:p>
    <w:p w14:paraId="70A2AC9C" w14:textId="77777777" w:rsidR="006726F9" w:rsidRDefault="006726F9">
      <w:pPr>
        <w:spacing w:before="240" w:after="240"/>
        <w:rPr>
          <w:rFonts w:ascii="Roboto" w:eastAsia="Roboto" w:hAnsi="Roboto" w:cs="Roboto"/>
          <w:color w:val="1F2937"/>
          <w:shd w:val="clear" w:color="auto" w:fill="F8FAFC"/>
        </w:rPr>
      </w:pPr>
    </w:p>
    <w:p w14:paraId="586DF452" w14:textId="77777777" w:rsidR="00B71365" w:rsidRPr="00B71365" w:rsidRDefault="00B71365" w:rsidP="00B71365">
      <w:pPr>
        <w:spacing w:before="240" w:after="240"/>
        <w:rPr>
          <w:rFonts w:ascii="Roboto" w:eastAsia="Roboto" w:hAnsi="Roboto" w:cs="Roboto"/>
          <w:b/>
          <w:bCs/>
          <w:color w:val="1F2937"/>
          <w:shd w:val="clear" w:color="auto" w:fill="F8FAFC"/>
          <w:lang w:val="en-IN"/>
        </w:rPr>
      </w:pPr>
      <w:r w:rsidRPr="00B71365">
        <w:rPr>
          <w:rFonts w:ascii="Roboto" w:eastAsia="Roboto" w:hAnsi="Roboto" w:cs="Roboto"/>
          <w:b/>
          <w:bCs/>
          <w:color w:val="1F2937"/>
          <w:shd w:val="clear" w:color="auto" w:fill="F8FAFC"/>
          <w:lang w:val="en-IN"/>
        </w:rPr>
        <w:t>Type Annotation</w:t>
      </w:r>
    </w:p>
    <w:p w14:paraId="0D42E1EE" w14:textId="77777777" w:rsidR="00B71365" w:rsidRPr="00B71365" w:rsidRDefault="00B71365" w:rsidP="00B71365">
      <w:pPr>
        <w:spacing w:before="240" w:after="240"/>
        <w:rPr>
          <w:rFonts w:ascii="Roboto" w:eastAsia="Roboto" w:hAnsi="Roboto" w:cs="Roboto"/>
          <w:color w:val="1F2937"/>
          <w:shd w:val="clear" w:color="auto" w:fill="F8FAFC"/>
          <w:lang w:val="en-IN"/>
        </w:rPr>
      </w:pPr>
      <w:r w:rsidRPr="00B71365">
        <w:rPr>
          <w:rFonts w:ascii="Roboto" w:eastAsia="Roboto" w:hAnsi="Roboto" w:cs="Roboto"/>
          <w:color w:val="1F2937"/>
          <w:shd w:val="clear" w:color="auto" w:fill="F8FAFC"/>
          <w:lang w:val="en-IN"/>
        </w:rPr>
        <w:t xml:space="preserve">You </w:t>
      </w:r>
      <w:r w:rsidRPr="00B71365">
        <w:rPr>
          <w:rFonts w:ascii="Roboto" w:eastAsia="Roboto" w:hAnsi="Roboto" w:cs="Roboto"/>
          <w:b/>
          <w:bCs/>
          <w:color w:val="1F2937"/>
          <w:shd w:val="clear" w:color="auto" w:fill="F8FAFC"/>
          <w:lang w:val="en-IN"/>
        </w:rPr>
        <w:t>explicitly tell TypeScript</w:t>
      </w:r>
      <w:r w:rsidRPr="00B71365">
        <w:rPr>
          <w:rFonts w:ascii="Roboto" w:eastAsia="Roboto" w:hAnsi="Roboto" w:cs="Roboto"/>
          <w:color w:val="1F2937"/>
          <w:shd w:val="clear" w:color="auto" w:fill="F8FAFC"/>
          <w:lang w:val="en-IN"/>
        </w:rPr>
        <w:t xml:space="preserve"> the type of a variable, function, or parameter.</w:t>
      </w:r>
    </w:p>
    <w:p w14:paraId="586D4169" w14:textId="77777777" w:rsidR="00B71365" w:rsidRPr="00B71365" w:rsidRDefault="00B71365" w:rsidP="00B71365">
      <w:pPr>
        <w:spacing w:before="240" w:after="240"/>
        <w:rPr>
          <w:rFonts w:ascii="Roboto" w:eastAsia="Roboto" w:hAnsi="Roboto" w:cs="Roboto"/>
          <w:b/>
          <w:bCs/>
          <w:color w:val="1F2937"/>
          <w:shd w:val="clear" w:color="auto" w:fill="F8FAFC"/>
          <w:lang w:val="en-IN"/>
        </w:rPr>
      </w:pPr>
      <w:r w:rsidRPr="00B71365">
        <w:rPr>
          <w:rFonts w:ascii="Roboto" w:eastAsia="Roboto" w:hAnsi="Roboto" w:cs="Roboto"/>
          <w:b/>
          <w:bCs/>
          <w:color w:val="1F2937"/>
          <w:shd w:val="clear" w:color="auto" w:fill="F8FAFC"/>
          <w:lang w:val="en-IN"/>
        </w:rPr>
        <w:t>Type Inference</w:t>
      </w:r>
    </w:p>
    <w:p w14:paraId="72733F1F" w14:textId="77777777" w:rsidR="00B71365" w:rsidRPr="00B71365" w:rsidRDefault="00B71365" w:rsidP="00B71365">
      <w:pPr>
        <w:spacing w:before="240" w:after="240"/>
        <w:rPr>
          <w:rFonts w:ascii="Roboto" w:eastAsia="Roboto" w:hAnsi="Roboto" w:cs="Roboto"/>
          <w:color w:val="1F2937"/>
          <w:shd w:val="clear" w:color="auto" w:fill="F8FAFC"/>
          <w:lang w:val="en-IN"/>
        </w:rPr>
      </w:pPr>
      <w:r w:rsidRPr="00B71365">
        <w:rPr>
          <w:rFonts w:ascii="Roboto" w:eastAsia="Roboto" w:hAnsi="Roboto" w:cs="Roboto"/>
          <w:color w:val="1F2937"/>
          <w:shd w:val="clear" w:color="auto" w:fill="F8FAFC"/>
          <w:lang w:val="en-IN"/>
        </w:rPr>
        <w:t xml:space="preserve">TypeScript </w:t>
      </w:r>
      <w:r w:rsidRPr="00B71365">
        <w:rPr>
          <w:rFonts w:ascii="Roboto" w:eastAsia="Roboto" w:hAnsi="Roboto" w:cs="Roboto"/>
          <w:b/>
          <w:bCs/>
          <w:color w:val="1F2937"/>
          <w:shd w:val="clear" w:color="auto" w:fill="F8FAFC"/>
          <w:lang w:val="en-IN"/>
        </w:rPr>
        <w:t>automatically infers</w:t>
      </w:r>
      <w:r w:rsidRPr="00B71365">
        <w:rPr>
          <w:rFonts w:ascii="Roboto" w:eastAsia="Roboto" w:hAnsi="Roboto" w:cs="Roboto"/>
          <w:color w:val="1F2937"/>
          <w:shd w:val="clear" w:color="auto" w:fill="F8FAFC"/>
          <w:lang w:val="en-IN"/>
        </w:rPr>
        <w:t xml:space="preserve"> the type from the value assigned.</w:t>
      </w:r>
    </w:p>
    <w:p w14:paraId="2BC4C1FA" w14:textId="77777777" w:rsidR="006726F9" w:rsidRDefault="006726F9">
      <w:pPr>
        <w:spacing w:before="240" w:after="240"/>
        <w:rPr>
          <w:rFonts w:ascii="Roboto" w:eastAsia="Roboto" w:hAnsi="Roboto" w:cs="Roboto"/>
          <w:color w:val="1F2937"/>
          <w:shd w:val="clear" w:color="auto" w:fill="F8FAFC"/>
        </w:rPr>
      </w:pPr>
    </w:p>
    <w:p w14:paraId="36525D7A" w14:textId="77777777" w:rsidR="006726F9" w:rsidRDefault="00000000">
      <w:pPr>
        <w:pStyle w:val="Heading3"/>
        <w:keepNext w:val="0"/>
        <w:keepLines w:val="0"/>
        <w:spacing w:before="280"/>
        <w:rPr>
          <w:rFonts w:ascii="Roboto" w:eastAsia="Roboto" w:hAnsi="Roboto" w:cs="Roboto"/>
          <w:b/>
          <w:color w:val="1F2937"/>
          <w:sz w:val="26"/>
          <w:szCs w:val="26"/>
          <w:shd w:val="clear" w:color="auto" w:fill="F8FAFC"/>
        </w:rPr>
      </w:pPr>
      <w:bookmarkStart w:id="47" w:name="_j8kazfmus80d" w:colFirst="0" w:colLast="0"/>
      <w:bookmarkEnd w:id="47"/>
      <w:r>
        <w:rPr>
          <w:rFonts w:ascii="Roboto" w:eastAsia="Roboto" w:hAnsi="Roboto" w:cs="Roboto"/>
          <w:b/>
          <w:color w:val="1F2937"/>
          <w:sz w:val="26"/>
          <w:szCs w:val="26"/>
          <w:shd w:val="clear" w:color="auto" w:fill="F8FAFC"/>
        </w:rPr>
        <w:t>Force Casting in TypeScript</w:t>
      </w:r>
    </w:p>
    <w:p w14:paraId="10D8DA01" w14:textId="77777777" w:rsidR="006726F9" w:rsidRDefault="006726F9">
      <w:pPr>
        <w:rPr>
          <w:rFonts w:ascii="Roboto" w:eastAsia="Roboto" w:hAnsi="Roboto" w:cs="Roboto"/>
          <w:color w:val="1F2937"/>
          <w:shd w:val="clear" w:color="auto" w:fill="F8FAFC"/>
        </w:rPr>
      </w:pPr>
    </w:p>
    <w:p w14:paraId="6A30132E" w14:textId="77777777" w:rsidR="006726F9" w:rsidRDefault="006726F9">
      <w:pPr>
        <w:rPr>
          <w:rFonts w:ascii="Roboto" w:eastAsia="Roboto" w:hAnsi="Roboto" w:cs="Roboto"/>
          <w:color w:val="1F2937"/>
          <w:shd w:val="clear" w:color="auto" w:fill="F8FAFC"/>
        </w:rPr>
      </w:pPr>
    </w:p>
    <w:p w14:paraId="515CBC1A" w14:textId="77777777" w:rsidR="006726F9" w:rsidRDefault="00000000">
      <w:pPr>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Force casting is a way to explicitly tell the TypeScript compiler to treat a value as a specific type, even if the compiler cannot automatically verify it. This is typically done using </w:t>
      </w:r>
      <w:r>
        <w:rPr>
          <w:rFonts w:ascii="Roboto" w:eastAsia="Roboto" w:hAnsi="Roboto" w:cs="Roboto"/>
          <w:b/>
          <w:color w:val="1F2937"/>
          <w:shd w:val="clear" w:color="auto" w:fill="F8FAFC"/>
        </w:rPr>
        <w:t>type assertions</w:t>
      </w:r>
      <w:r>
        <w:rPr>
          <w:rFonts w:ascii="Roboto" w:eastAsia="Roboto" w:hAnsi="Roboto" w:cs="Roboto"/>
          <w:color w:val="1F2937"/>
          <w:shd w:val="clear" w:color="auto" w:fill="F8FAFC"/>
        </w:rPr>
        <w:t>. While it can be powerful, you should use force casting carefully, as it bypasses TypeScript's type-checking system and may lead to runtime errors if used incorrectly.</w:t>
      </w:r>
    </w:p>
    <w:p w14:paraId="6DA91CF7" w14:textId="77777777" w:rsidR="006726F9" w:rsidRDefault="006726F9">
      <w:pPr>
        <w:rPr>
          <w:rFonts w:ascii="Roboto" w:eastAsia="Roboto" w:hAnsi="Roboto" w:cs="Roboto"/>
          <w:color w:val="1F2937"/>
          <w:shd w:val="clear" w:color="auto" w:fill="F8FAFC"/>
        </w:rPr>
      </w:pPr>
    </w:p>
    <w:p w14:paraId="0BC922AD" w14:textId="77777777" w:rsidR="006726F9" w:rsidRDefault="006726F9">
      <w:pPr>
        <w:rPr>
          <w:rFonts w:ascii="Roboto" w:eastAsia="Roboto" w:hAnsi="Roboto" w:cs="Roboto"/>
          <w:color w:val="1F2937"/>
          <w:shd w:val="clear" w:color="auto" w:fill="F8FAFC"/>
        </w:rPr>
      </w:pPr>
    </w:p>
    <w:p w14:paraId="3E43EC89" w14:textId="77777777" w:rsidR="006726F9" w:rsidRDefault="006726F9">
      <w:pPr>
        <w:rPr>
          <w:rFonts w:ascii="Roboto" w:eastAsia="Roboto" w:hAnsi="Roboto" w:cs="Roboto"/>
          <w:color w:val="1F2937"/>
          <w:shd w:val="clear" w:color="auto" w:fill="F8FAFC"/>
        </w:rPr>
      </w:pPr>
    </w:p>
    <w:p w14:paraId="4ED62B9F" w14:textId="77777777" w:rsidR="006726F9" w:rsidRDefault="006726F9">
      <w:pPr>
        <w:rPr>
          <w:rFonts w:ascii="Roboto" w:eastAsia="Roboto" w:hAnsi="Roboto" w:cs="Roboto"/>
          <w:color w:val="1F2937"/>
          <w:shd w:val="clear" w:color="auto" w:fill="F8FAFC"/>
        </w:rPr>
      </w:pPr>
    </w:p>
    <w:p w14:paraId="0954432A"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lastRenderedPageBreak/>
        <w:drawing>
          <wp:inline distT="114300" distB="114300" distL="114300" distR="114300" wp14:anchorId="528FEDB6" wp14:editId="769F3043">
            <wp:extent cx="5081905" cy="263398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65"/>
                    <a:srcRect/>
                    <a:stretch>
                      <a:fillRect/>
                    </a:stretch>
                  </pic:blipFill>
                  <pic:spPr>
                    <a:xfrm>
                      <a:off x="0" y="0"/>
                      <a:ext cx="5081966" cy="2634005"/>
                    </a:xfrm>
                    <a:prstGeom prst="rect">
                      <a:avLst/>
                    </a:prstGeom>
                  </pic:spPr>
                </pic:pic>
              </a:graphicData>
            </a:graphic>
          </wp:inline>
        </w:drawing>
      </w:r>
    </w:p>
    <w:p w14:paraId="00A151EB" w14:textId="77777777" w:rsidR="006726F9" w:rsidRDefault="006726F9">
      <w:pPr>
        <w:rPr>
          <w:rFonts w:ascii="Roboto" w:eastAsia="Roboto" w:hAnsi="Roboto" w:cs="Roboto"/>
          <w:color w:val="1F2937"/>
          <w:shd w:val="clear" w:color="auto" w:fill="F8FAFC"/>
        </w:rPr>
      </w:pPr>
    </w:p>
    <w:p w14:paraId="47D04590" w14:textId="77777777" w:rsidR="006726F9" w:rsidRDefault="00000000">
      <w:pPr>
        <w:rPr>
          <w:rFonts w:ascii="Roboto" w:eastAsia="Roboto" w:hAnsi="Roboto" w:cs="Roboto"/>
          <w:b/>
          <w:color w:val="1F2937"/>
          <w:sz w:val="28"/>
          <w:szCs w:val="28"/>
          <w:highlight w:val="green"/>
        </w:rPr>
      </w:pPr>
      <w:r>
        <w:rPr>
          <w:rFonts w:ascii="Roboto" w:eastAsia="Roboto" w:hAnsi="Roboto" w:cs="Roboto"/>
          <w:b/>
          <w:color w:val="1F2937"/>
          <w:sz w:val="28"/>
          <w:szCs w:val="28"/>
          <w:highlight w:val="green"/>
        </w:rPr>
        <w:t>Generics</w:t>
      </w:r>
    </w:p>
    <w:p w14:paraId="1C099110" w14:textId="77777777" w:rsidR="006726F9" w:rsidRDefault="006726F9">
      <w:pPr>
        <w:rPr>
          <w:rFonts w:ascii="Roboto" w:eastAsia="Roboto" w:hAnsi="Roboto" w:cs="Roboto"/>
          <w:color w:val="1F2937"/>
          <w:shd w:val="clear" w:color="auto" w:fill="F8FAFC"/>
        </w:rPr>
      </w:pPr>
    </w:p>
    <w:p w14:paraId="360ED965" w14:textId="77777777" w:rsidR="006726F9" w:rsidRDefault="006726F9">
      <w:pPr>
        <w:rPr>
          <w:rFonts w:ascii="Roboto" w:eastAsia="Roboto" w:hAnsi="Roboto" w:cs="Roboto"/>
          <w:color w:val="1F2937"/>
          <w:shd w:val="clear" w:color="auto" w:fill="F8FAFC"/>
        </w:rPr>
      </w:pPr>
    </w:p>
    <w:p w14:paraId="72B6D593" w14:textId="77777777" w:rsidR="006726F9" w:rsidRDefault="00000000">
      <w:pPr>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Generics are a feature in programming that allow you to write flexible and reusable code by using placeholders for types. Instead of defining specific types (like </w:t>
      </w:r>
      <w:r>
        <w:rPr>
          <w:rFonts w:ascii="Roboto Mono" w:eastAsia="Roboto Mono" w:hAnsi="Roboto Mono" w:cs="Roboto Mono"/>
          <w:color w:val="188038"/>
          <w:shd w:val="clear" w:color="auto" w:fill="F8FAFC"/>
        </w:rPr>
        <w:t>number</w:t>
      </w:r>
      <w:r>
        <w:rPr>
          <w:rFonts w:ascii="Roboto" w:eastAsia="Roboto" w:hAnsi="Roboto" w:cs="Roboto"/>
          <w:color w:val="1F2937"/>
          <w:shd w:val="clear" w:color="auto" w:fill="F8FAFC"/>
        </w:rPr>
        <w:t xml:space="preserve"> or </w:t>
      </w:r>
      <w:r>
        <w:rPr>
          <w:rFonts w:ascii="Roboto Mono" w:eastAsia="Roboto Mono" w:hAnsi="Roboto Mono" w:cs="Roboto Mono"/>
          <w:color w:val="188038"/>
          <w:shd w:val="clear" w:color="auto" w:fill="F8FAFC"/>
        </w:rPr>
        <w:t>string</w:t>
      </w:r>
      <w:r>
        <w:rPr>
          <w:rFonts w:ascii="Roboto" w:eastAsia="Roboto" w:hAnsi="Roboto" w:cs="Roboto"/>
          <w:color w:val="1F2937"/>
          <w:shd w:val="clear" w:color="auto" w:fill="F8FAFC"/>
        </w:rPr>
        <w:t xml:space="preserve">), you use a placeholder (e.g., </w:t>
      </w:r>
      <w:r>
        <w:rPr>
          <w:rFonts w:ascii="Roboto Mono" w:eastAsia="Roboto Mono" w:hAnsi="Roboto Mono" w:cs="Roboto Mono"/>
          <w:color w:val="188038"/>
          <w:shd w:val="clear" w:color="auto" w:fill="F8FAFC"/>
        </w:rPr>
        <w:t>T</w:t>
      </w:r>
      <w:r>
        <w:rPr>
          <w:rFonts w:ascii="Roboto" w:eastAsia="Roboto" w:hAnsi="Roboto" w:cs="Roboto"/>
          <w:color w:val="1F2937"/>
          <w:shd w:val="clear" w:color="auto" w:fill="F8FAFC"/>
        </w:rPr>
        <w:t>) that gets replaced by an actual type when the function or class is used. This makes your code more reusable, as it can handle different types while maintaining type safety.</w:t>
      </w:r>
    </w:p>
    <w:p w14:paraId="6B2C5918" w14:textId="77777777" w:rsidR="006726F9" w:rsidRDefault="006726F9">
      <w:pPr>
        <w:rPr>
          <w:rFonts w:ascii="Roboto" w:eastAsia="Roboto" w:hAnsi="Roboto" w:cs="Roboto"/>
          <w:color w:val="1F2937"/>
          <w:shd w:val="clear" w:color="auto" w:fill="F8FAFC"/>
        </w:rPr>
      </w:pPr>
    </w:p>
    <w:p w14:paraId="1F62CEC1" w14:textId="77777777" w:rsidR="006726F9" w:rsidRDefault="006726F9">
      <w:pPr>
        <w:rPr>
          <w:rFonts w:ascii="Roboto" w:eastAsia="Roboto" w:hAnsi="Roboto" w:cs="Roboto"/>
          <w:color w:val="1F2937"/>
          <w:shd w:val="clear" w:color="auto" w:fill="F8FAFC"/>
        </w:rPr>
      </w:pPr>
    </w:p>
    <w:p w14:paraId="2CA27E48" w14:textId="77777777" w:rsidR="006726F9" w:rsidRDefault="00000000">
      <w:pPr>
        <w:rPr>
          <w:rFonts w:ascii="Roboto" w:eastAsia="Roboto" w:hAnsi="Roboto" w:cs="Roboto"/>
          <w:color w:val="1F2937"/>
          <w:shd w:val="clear" w:color="auto" w:fill="F8FAFC"/>
        </w:rPr>
      </w:pPr>
      <w:r>
        <w:rPr>
          <w:rFonts w:ascii="Roboto" w:eastAsia="Roboto" w:hAnsi="Roboto" w:cs="Roboto"/>
          <w:color w:val="1F2937"/>
          <w:shd w:val="clear" w:color="auto" w:fill="F8FAFC"/>
        </w:rPr>
        <w:t xml:space="preserve">       </w:t>
      </w:r>
    </w:p>
    <w:p w14:paraId="70D36486" w14:textId="77777777" w:rsidR="006726F9" w:rsidRDefault="006726F9">
      <w:pPr>
        <w:rPr>
          <w:rFonts w:ascii="Roboto" w:eastAsia="Roboto" w:hAnsi="Roboto" w:cs="Roboto"/>
          <w:color w:val="1F2937"/>
          <w:shd w:val="clear" w:color="auto" w:fill="F8FAFC"/>
        </w:rPr>
      </w:pPr>
    </w:p>
    <w:p w14:paraId="78C456BF" w14:textId="77777777" w:rsidR="006726F9" w:rsidRDefault="006726F9">
      <w:pPr>
        <w:rPr>
          <w:rFonts w:ascii="Roboto" w:eastAsia="Roboto" w:hAnsi="Roboto" w:cs="Roboto"/>
          <w:color w:val="1F2937"/>
          <w:shd w:val="clear" w:color="auto" w:fill="F8FAFC"/>
        </w:rPr>
      </w:pPr>
    </w:p>
    <w:p w14:paraId="1F40D726" w14:textId="77777777" w:rsidR="006726F9" w:rsidRDefault="00000000">
      <w:pPr>
        <w:rPr>
          <w:rFonts w:ascii="Roboto" w:eastAsia="Roboto" w:hAnsi="Roboto" w:cs="Roboto"/>
          <w:color w:val="1F2937"/>
          <w:shd w:val="clear" w:color="auto" w:fill="F8FAFC"/>
        </w:rPr>
      </w:pPr>
      <w:r>
        <w:rPr>
          <w:rFonts w:ascii="Roboto" w:eastAsia="Roboto" w:hAnsi="Roboto" w:cs="Roboto"/>
          <w:noProof/>
          <w:color w:val="1F2937"/>
          <w:shd w:val="clear" w:color="auto" w:fill="F8FAFC"/>
        </w:rPr>
        <w:drawing>
          <wp:inline distT="114300" distB="114300" distL="114300" distR="114300" wp14:anchorId="540B6FAD" wp14:editId="55C82B12">
            <wp:extent cx="5730875" cy="17653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66"/>
                    <a:srcRect/>
                    <a:stretch>
                      <a:fillRect/>
                    </a:stretch>
                  </pic:blipFill>
                  <pic:spPr>
                    <a:xfrm>
                      <a:off x="0" y="0"/>
                      <a:ext cx="5731200" cy="1765300"/>
                    </a:xfrm>
                    <a:prstGeom prst="rect">
                      <a:avLst/>
                    </a:prstGeom>
                  </pic:spPr>
                </pic:pic>
              </a:graphicData>
            </a:graphic>
          </wp:inline>
        </w:drawing>
      </w:r>
    </w:p>
    <w:p w14:paraId="158A86BA" w14:textId="77777777" w:rsidR="006726F9" w:rsidRDefault="00000000">
      <w:pPr>
        <w:pStyle w:val="Heading2"/>
        <w:keepNext w:val="0"/>
        <w:keepLines w:val="0"/>
      </w:pPr>
      <w:r>
        <w:t>OOP: Object-Oriented Programming</w:t>
      </w:r>
    </w:p>
    <w:p w14:paraId="7E5F50B4" w14:textId="77777777" w:rsidR="006726F9" w:rsidRDefault="00000000">
      <w:pPr>
        <w:pStyle w:val="NormalWeb"/>
      </w:pPr>
      <w:r>
        <w:t xml:space="preserve">OOP is a programming paradigm based on the concept of </w:t>
      </w:r>
      <w:r>
        <w:rPr>
          <w:rStyle w:val="Strong"/>
        </w:rPr>
        <w:t>"objects"</w:t>
      </w:r>
      <w:r>
        <w:t xml:space="preserve">, which represent real-world entities with </w:t>
      </w:r>
      <w:r>
        <w:rPr>
          <w:rStyle w:val="Strong"/>
        </w:rPr>
        <w:t>properties</w:t>
      </w:r>
      <w:r>
        <w:t xml:space="preserve"> and </w:t>
      </w:r>
      <w:r>
        <w:rPr>
          <w:rStyle w:val="Strong"/>
        </w:rPr>
        <w:t>behaviors</w:t>
      </w:r>
      <w:r>
        <w:t>.</w:t>
      </w:r>
      <w:r>
        <w:br/>
      </w:r>
      <w:r>
        <w:rPr>
          <w:rFonts w:ascii="SimSun" w:hAnsi="SimSun" w:cs="SimSun"/>
        </w:rPr>
        <w:t xml:space="preserve">The 4 key </w:t>
      </w:r>
      <w:r>
        <w:rPr>
          <w:rStyle w:val="Strong"/>
          <w:rFonts w:ascii="SimSun" w:hAnsi="SimSun" w:cs="SimSun"/>
        </w:rPr>
        <w:t>pillars</w:t>
      </w:r>
      <w:r>
        <w:rPr>
          <w:rFonts w:ascii="SimSun" w:hAnsi="SimSun" w:cs="SimSun"/>
        </w:rPr>
        <w:t xml:space="preserve"> of OOP are:</w:t>
      </w:r>
    </w:p>
    <w:p w14:paraId="29A80001" w14:textId="77777777" w:rsidR="006726F9" w:rsidRDefault="00000000">
      <w:pPr>
        <w:pStyle w:val="Heading2"/>
        <w:keepNext w:val="0"/>
        <w:keepLines w:val="0"/>
      </w:pPr>
      <w:r>
        <w:lastRenderedPageBreak/>
        <w:br/>
      </w:r>
      <w:r w:rsidRPr="00941CF2">
        <w:rPr>
          <w:highlight w:val="green"/>
        </w:rPr>
        <w:t>Encapsulation</w:t>
      </w:r>
      <w:r>
        <w:t xml:space="preserve"> – </w:t>
      </w:r>
      <w:r>
        <w:rPr>
          <w:rStyle w:val="Strong"/>
        </w:rPr>
        <w:t>Hiding internal data</w:t>
      </w:r>
    </w:p>
    <w:p w14:paraId="2D14EE85" w14:textId="53AA8098" w:rsidR="006726F9" w:rsidRDefault="00784A67">
      <w:pPr>
        <w:pStyle w:val="NormalWeb"/>
      </w:pPr>
      <w:r>
        <w:rPr>
          <w:b/>
          <w:bCs/>
          <w:lang w:val="en-IN"/>
        </w:rPr>
        <w:t xml:space="preserve">It </w:t>
      </w:r>
      <w:proofErr w:type="spellStart"/>
      <w:proofErr w:type="gramStart"/>
      <w:r>
        <w:rPr>
          <w:b/>
          <w:bCs/>
          <w:lang w:val="en-IN"/>
        </w:rPr>
        <w:t>wr</w:t>
      </w:r>
      <w:proofErr w:type="spellEnd"/>
      <w:r w:rsidR="00BD3C5A" w:rsidRPr="00BD3C5A">
        <w:rPr>
          <w:b/>
          <w:bCs/>
          <w:lang w:val="zh-CN"/>
        </w:rPr>
        <w:t>ap</w:t>
      </w:r>
      <w:proofErr w:type="gramEnd"/>
      <w:r w:rsidR="00BD3C5A" w:rsidRPr="00BD3C5A">
        <w:rPr>
          <w:b/>
          <w:bCs/>
          <w:lang w:val="zh-CN"/>
        </w:rPr>
        <w:t xml:space="preserve"> data (properties) and methods (functions) inside a class. You hide internal details and expose only what is necessary.</w:t>
      </w:r>
      <w:r w:rsidR="00BD3C5A">
        <w:t xml:space="preserve"> Use </w:t>
      </w:r>
      <w:r w:rsidR="00BD3C5A">
        <w:rPr>
          <w:rStyle w:val="HTMLCode"/>
        </w:rPr>
        <w:t>private</w:t>
      </w:r>
      <w:r w:rsidR="00BD3C5A">
        <w:t xml:space="preserve">, </w:t>
      </w:r>
      <w:r w:rsidR="00BD3C5A">
        <w:rPr>
          <w:rStyle w:val="HTMLCode"/>
        </w:rPr>
        <w:t>protected</w:t>
      </w:r>
      <w:r w:rsidR="00BD3C5A">
        <w:t xml:space="preserve">, and </w:t>
      </w:r>
      <w:r w:rsidR="00BD3C5A">
        <w:rPr>
          <w:rStyle w:val="HTMLCode"/>
        </w:rPr>
        <w:t>public</w:t>
      </w:r>
      <w:r w:rsidR="00BD3C5A">
        <w:t xml:space="preserve"> to control access.</w:t>
      </w:r>
    </w:p>
    <w:p w14:paraId="170F3B16" w14:textId="77777777" w:rsidR="006726F9" w:rsidRDefault="00000000">
      <w:pPr>
        <w:pStyle w:val="Heading2"/>
        <w:keepNext w:val="0"/>
        <w:keepLines w:val="0"/>
      </w:pPr>
      <w:r w:rsidRPr="00941CF2">
        <w:rPr>
          <w:highlight w:val="green"/>
        </w:rPr>
        <w:t>Abstraction</w:t>
      </w:r>
      <w:r>
        <w:t xml:space="preserve"> – </w:t>
      </w:r>
      <w:r>
        <w:rPr>
          <w:rStyle w:val="Strong"/>
        </w:rPr>
        <w:t>Hide complex logic</w:t>
      </w:r>
    </w:p>
    <w:p w14:paraId="3E5A7B82" w14:textId="77777777" w:rsidR="006726F9" w:rsidRDefault="00000000">
      <w:pPr>
        <w:pStyle w:val="NormalWeb"/>
      </w:pPr>
      <w:r>
        <w:rPr>
          <w:rStyle w:val="Strong"/>
        </w:rPr>
        <w:t>Goal:</w:t>
      </w:r>
      <w:r>
        <w:t xml:space="preserve"> Show </w:t>
      </w:r>
      <w:r>
        <w:rPr>
          <w:rStyle w:val="Strong"/>
        </w:rPr>
        <w:t>only essential features</w:t>
      </w:r>
      <w:r>
        <w:t xml:space="preserve"> and hide unnecessary details.</w:t>
      </w:r>
      <w:r>
        <w:br/>
        <w:t xml:space="preserve">Achieved using </w:t>
      </w:r>
      <w:r>
        <w:rPr>
          <w:rStyle w:val="Strong"/>
        </w:rPr>
        <w:t>abstract classes</w:t>
      </w:r>
      <w:r>
        <w:t xml:space="preserve"> or </w:t>
      </w:r>
      <w:r>
        <w:rPr>
          <w:rStyle w:val="Strong"/>
        </w:rPr>
        <w:t>interfaces</w:t>
      </w:r>
      <w:r>
        <w:t>.</w:t>
      </w:r>
    </w:p>
    <w:p w14:paraId="3040ECC4" w14:textId="77777777" w:rsidR="006726F9" w:rsidRDefault="006726F9">
      <w:pPr>
        <w:pStyle w:val="NormalWeb"/>
      </w:pPr>
    </w:p>
    <w:p w14:paraId="45C7DA11" w14:textId="77777777" w:rsidR="006726F9" w:rsidRDefault="00000000">
      <w:pPr>
        <w:pStyle w:val="Heading2"/>
        <w:keepNext w:val="0"/>
        <w:keepLines w:val="0"/>
      </w:pPr>
      <w:r w:rsidRPr="00941CF2">
        <w:rPr>
          <w:highlight w:val="green"/>
        </w:rPr>
        <w:t>Inheritance</w:t>
      </w:r>
      <w:r>
        <w:t xml:space="preserve"> – </w:t>
      </w:r>
      <w:r>
        <w:rPr>
          <w:rStyle w:val="Strong"/>
        </w:rPr>
        <w:t>Reusing code</w:t>
      </w:r>
    </w:p>
    <w:p w14:paraId="36ED28DF" w14:textId="4EAC1DE7" w:rsidR="006726F9" w:rsidRDefault="00BD3C5A">
      <w:pPr>
        <w:pStyle w:val="NormalWeb"/>
      </w:pPr>
      <w:r w:rsidRPr="00BD3C5A">
        <w:rPr>
          <w:b/>
          <w:bCs/>
          <w:lang w:val="zh-CN"/>
        </w:rPr>
        <w:t>One class (child) inherits properties and methods from another (parent). Promotes code reuse.</w:t>
      </w:r>
    </w:p>
    <w:p w14:paraId="4345D3D2" w14:textId="77777777" w:rsidR="006726F9" w:rsidRDefault="00000000">
      <w:pPr>
        <w:pStyle w:val="Heading2"/>
        <w:keepNext w:val="0"/>
        <w:keepLines w:val="0"/>
      </w:pPr>
      <w:r w:rsidRPr="00941CF2">
        <w:rPr>
          <w:highlight w:val="green"/>
        </w:rPr>
        <w:t>Polymorphism</w:t>
      </w:r>
      <w:r>
        <w:t xml:space="preserve"> – </w:t>
      </w:r>
      <w:r>
        <w:rPr>
          <w:rStyle w:val="Strong"/>
        </w:rPr>
        <w:t>Many forms</w:t>
      </w:r>
    </w:p>
    <w:p w14:paraId="5819CDDE" w14:textId="7FA70DD4" w:rsidR="006726F9" w:rsidRDefault="00BD3C5A">
      <w:pPr>
        <w:pStyle w:val="NormalWeb"/>
        <w:rPr>
          <w:b/>
          <w:bCs/>
          <w:lang w:val="en-IN"/>
        </w:rPr>
      </w:pPr>
      <w:r w:rsidRPr="00BD3C5A">
        <w:rPr>
          <w:b/>
          <w:bCs/>
          <w:lang w:val="zh-CN"/>
        </w:rPr>
        <w:t>A method can behave differently depending on the object that calls it. Mainly used with method overriding and interfaces.</w:t>
      </w:r>
    </w:p>
    <w:p w14:paraId="5835392E" w14:textId="03450387" w:rsidR="00941CF2" w:rsidRDefault="00941CF2">
      <w:pPr>
        <w:pStyle w:val="NormalWeb"/>
        <w:rPr>
          <w:lang w:val="en-IN"/>
        </w:rPr>
      </w:pPr>
      <w:r w:rsidRPr="00941CF2">
        <w:rPr>
          <w:b/>
          <w:bCs/>
          <w:sz w:val="28"/>
          <w:szCs w:val="28"/>
          <w:highlight w:val="green"/>
          <w:lang w:val="zh-CN"/>
        </w:rPr>
        <w:t>Compile-time</w:t>
      </w:r>
      <w:r w:rsidRPr="00941CF2">
        <w:rPr>
          <w:b/>
          <w:bCs/>
          <w:sz w:val="28"/>
          <w:szCs w:val="28"/>
          <w:lang w:val="zh-CN"/>
        </w:rPr>
        <w:t xml:space="preserve"> Polymorphism</w:t>
      </w:r>
      <w:r w:rsidRPr="00941CF2">
        <w:rPr>
          <w:lang w:val="zh-CN"/>
        </w:rPr>
        <w:t xml:space="preserve"> (Function Overloading)</w:t>
      </w:r>
    </w:p>
    <w:p w14:paraId="55ACC2BF" w14:textId="32D64685" w:rsidR="00941CF2" w:rsidRDefault="00941CF2">
      <w:pPr>
        <w:pStyle w:val="NormalWeb"/>
        <w:rPr>
          <w:lang w:val="en-IN"/>
        </w:rPr>
      </w:pPr>
      <w:r w:rsidRPr="00941CF2">
        <w:rPr>
          <w:lang w:val="zh-CN"/>
        </w:rPr>
        <w:t>Same function name behaves differently based on input types.</w:t>
      </w:r>
    </w:p>
    <w:p w14:paraId="2C85BE4E" w14:textId="170B37CA" w:rsidR="00941CF2" w:rsidRDefault="00941CF2">
      <w:pPr>
        <w:pStyle w:val="NormalWeb"/>
        <w:rPr>
          <w:lang w:val="en-IN"/>
        </w:rPr>
      </w:pPr>
      <w:r w:rsidRPr="00941CF2">
        <w:rPr>
          <w:b/>
          <w:bCs/>
          <w:sz w:val="28"/>
          <w:szCs w:val="28"/>
          <w:highlight w:val="green"/>
          <w:lang w:val="zh-CN"/>
        </w:rPr>
        <w:t>Run-time</w:t>
      </w:r>
      <w:r w:rsidRPr="00941CF2">
        <w:rPr>
          <w:b/>
          <w:bCs/>
          <w:sz w:val="28"/>
          <w:szCs w:val="28"/>
          <w:lang w:val="zh-CN"/>
        </w:rPr>
        <w:t xml:space="preserve"> Polymorphism</w:t>
      </w:r>
      <w:r w:rsidRPr="00941CF2">
        <w:rPr>
          <w:lang w:val="zh-CN"/>
        </w:rPr>
        <w:t xml:space="preserve"> (Method Overriding)</w:t>
      </w:r>
    </w:p>
    <w:p w14:paraId="7F8E3E53" w14:textId="5C2E6C98" w:rsidR="00941CF2" w:rsidRPr="00941CF2" w:rsidRDefault="00941CF2" w:rsidP="00941CF2">
      <w:pPr>
        <w:pStyle w:val="NormalWeb"/>
        <w:rPr>
          <w:lang w:val="en-IN"/>
        </w:rPr>
      </w:pPr>
      <w:r w:rsidRPr="00941CF2">
        <w:rPr>
          <w:lang w:val="en-IN"/>
        </w:rPr>
        <w:t>Subclasses override the behavio</w:t>
      </w:r>
      <w:r>
        <w:rPr>
          <w:lang w:val="en-IN"/>
        </w:rPr>
        <w:t>u</w:t>
      </w:r>
      <w:r w:rsidRPr="00941CF2">
        <w:rPr>
          <w:lang w:val="en-IN"/>
        </w:rPr>
        <w:t>r of base class methods.</w:t>
      </w:r>
    </w:p>
    <w:p w14:paraId="341654F1" w14:textId="77777777" w:rsidR="00941CF2" w:rsidRPr="00941CF2" w:rsidRDefault="00941CF2">
      <w:pPr>
        <w:pStyle w:val="NormalWeb"/>
        <w:rPr>
          <w:lang w:val="en-IN"/>
        </w:rPr>
      </w:pPr>
    </w:p>
    <w:p w14:paraId="70FBAEB6" w14:textId="77777777" w:rsidR="006726F9" w:rsidRDefault="006726F9">
      <w:pPr>
        <w:pStyle w:val="NormalWeb"/>
      </w:pPr>
    </w:p>
    <w:p w14:paraId="61384553" w14:textId="77777777" w:rsidR="00B71365" w:rsidRPr="00941CF2" w:rsidRDefault="00B71365">
      <w:pPr>
        <w:rPr>
          <w:rFonts w:ascii="Roboto" w:eastAsia="Roboto" w:hAnsi="Roboto" w:cs="Roboto"/>
          <w:color w:val="1F2937"/>
          <w:sz w:val="28"/>
          <w:szCs w:val="28"/>
          <w:shd w:val="clear" w:color="auto" w:fill="F8FAFC"/>
          <w:lang w:val="en-IN"/>
        </w:rPr>
      </w:pPr>
      <w:r w:rsidRPr="00941CF2">
        <w:rPr>
          <w:rFonts w:ascii="Roboto" w:eastAsia="Roboto" w:hAnsi="Roboto" w:cs="Roboto"/>
          <w:color w:val="1F2937"/>
          <w:sz w:val="28"/>
          <w:szCs w:val="28"/>
          <w:highlight w:val="green"/>
          <w:shd w:val="clear" w:color="auto" w:fill="F8FAFC"/>
        </w:rPr>
        <w:t>Types of Inheritance:</w:t>
      </w:r>
      <w:r w:rsidRPr="00941CF2">
        <w:rPr>
          <w:rFonts w:ascii="Roboto" w:eastAsia="Roboto" w:hAnsi="Roboto" w:cs="Roboto"/>
          <w:color w:val="1F2937"/>
          <w:sz w:val="28"/>
          <w:szCs w:val="28"/>
          <w:shd w:val="clear" w:color="auto" w:fill="F8FAFC"/>
          <w:lang w:val="en-IN"/>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B71365" w:rsidRPr="00B71365" w14:paraId="14371BD2" w14:textId="77777777">
        <w:trPr>
          <w:tblCellSpacing w:w="15" w:type="dxa"/>
        </w:trPr>
        <w:tc>
          <w:tcPr>
            <w:tcW w:w="0" w:type="auto"/>
            <w:vAlign w:val="center"/>
            <w:hideMark/>
          </w:tcPr>
          <w:p w14:paraId="46C87B83"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b/>
                <w:bCs/>
                <w:color w:val="1F2937"/>
                <w:shd w:val="clear" w:color="auto" w:fill="F8FAFC"/>
                <w:lang w:val="en-IN"/>
              </w:rPr>
              <w:t>Single</w:t>
            </w:r>
          </w:p>
        </w:tc>
      </w:tr>
    </w:tbl>
    <w:p w14:paraId="213308DB" w14:textId="77777777" w:rsidR="00B71365" w:rsidRPr="00B71365" w:rsidRDefault="00B71365" w:rsidP="00B71365">
      <w:pPr>
        <w:rPr>
          <w:rFonts w:ascii="Roboto" w:eastAsia="Roboto" w:hAnsi="Roboto" w:cs="Roboto"/>
          <w:vanish/>
          <w:color w:val="1F2937"/>
          <w:shd w:val="clear" w:color="auto" w:fill="F8FAFC"/>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6"/>
        <w:gridCol w:w="45"/>
      </w:tblGrid>
      <w:tr w:rsidR="00B71365" w:rsidRPr="00B71365" w14:paraId="71EFE835" w14:textId="77777777">
        <w:trPr>
          <w:tblCellSpacing w:w="15" w:type="dxa"/>
        </w:trPr>
        <w:tc>
          <w:tcPr>
            <w:tcW w:w="0" w:type="auto"/>
            <w:gridSpan w:val="2"/>
            <w:vAlign w:val="center"/>
            <w:hideMark/>
          </w:tcPr>
          <w:p w14:paraId="3DE76A90"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color w:val="1F2937"/>
                <w:shd w:val="clear" w:color="auto" w:fill="F8FAFC"/>
                <w:lang w:val="en-IN"/>
              </w:rPr>
              <w:t>One class inherits from one base class</w:t>
            </w:r>
          </w:p>
        </w:tc>
      </w:tr>
      <w:tr w:rsidR="00B71365" w:rsidRPr="00B71365" w14:paraId="27EDB44F" w14:textId="77777777">
        <w:trPr>
          <w:gridAfter w:val="1"/>
          <w:tblCellSpacing w:w="15" w:type="dxa"/>
        </w:trPr>
        <w:tc>
          <w:tcPr>
            <w:tcW w:w="0" w:type="auto"/>
            <w:vAlign w:val="center"/>
            <w:hideMark/>
          </w:tcPr>
          <w:p w14:paraId="073218CA"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b/>
                <w:bCs/>
                <w:color w:val="1F2937"/>
                <w:shd w:val="clear" w:color="auto" w:fill="F8FAFC"/>
                <w:lang w:val="en-IN"/>
              </w:rPr>
              <w:t>Multilevel</w:t>
            </w:r>
          </w:p>
        </w:tc>
      </w:tr>
    </w:tbl>
    <w:p w14:paraId="652AF3A5" w14:textId="77777777" w:rsidR="00B71365" w:rsidRPr="00B71365" w:rsidRDefault="00B71365" w:rsidP="00B71365">
      <w:pPr>
        <w:rPr>
          <w:rFonts w:ascii="Roboto" w:eastAsia="Roboto" w:hAnsi="Roboto" w:cs="Roboto"/>
          <w:vanish/>
          <w:color w:val="1F2937"/>
          <w:shd w:val="clear" w:color="auto" w:fill="F8FAFC"/>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44"/>
        <w:gridCol w:w="45"/>
      </w:tblGrid>
      <w:tr w:rsidR="00B71365" w:rsidRPr="00B71365" w14:paraId="7D07F939" w14:textId="77777777">
        <w:trPr>
          <w:tblCellSpacing w:w="15" w:type="dxa"/>
        </w:trPr>
        <w:tc>
          <w:tcPr>
            <w:tcW w:w="0" w:type="auto"/>
            <w:gridSpan w:val="2"/>
            <w:vAlign w:val="center"/>
            <w:hideMark/>
          </w:tcPr>
          <w:p w14:paraId="3BD1DC94"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color w:val="1F2937"/>
                <w:shd w:val="clear" w:color="auto" w:fill="F8FAFC"/>
                <w:lang w:val="en-IN"/>
              </w:rPr>
              <w:t>A class inherits from a class that itself inherits another class</w:t>
            </w:r>
          </w:p>
        </w:tc>
      </w:tr>
      <w:tr w:rsidR="00B71365" w:rsidRPr="00B71365" w14:paraId="075D10C6" w14:textId="77777777">
        <w:trPr>
          <w:gridAfter w:val="1"/>
          <w:tblCellSpacing w:w="15" w:type="dxa"/>
        </w:trPr>
        <w:tc>
          <w:tcPr>
            <w:tcW w:w="0" w:type="auto"/>
            <w:vAlign w:val="center"/>
            <w:hideMark/>
          </w:tcPr>
          <w:p w14:paraId="76A73304"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b/>
                <w:bCs/>
                <w:color w:val="1F2937"/>
                <w:shd w:val="clear" w:color="auto" w:fill="F8FAFC"/>
                <w:lang w:val="en-IN"/>
              </w:rPr>
              <w:t>Hierarchical</w:t>
            </w:r>
          </w:p>
        </w:tc>
      </w:tr>
    </w:tbl>
    <w:p w14:paraId="18593A33" w14:textId="77777777" w:rsidR="00B71365" w:rsidRPr="00B71365" w:rsidRDefault="00B71365" w:rsidP="00B71365">
      <w:pPr>
        <w:rPr>
          <w:rFonts w:ascii="Roboto" w:eastAsia="Roboto" w:hAnsi="Roboto" w:cs="Roboto"/>
          <w:vanish/>
          <w:color w:val="1F2937"/>
          <w:shd w:val="clear" w:color="auto" w:fill="F8FAFC"/>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7"/>
        <w:gridCol w:w="45"/>
      </w:tblGrid>
      <w:tr w:rsidR="00B71365" w:rsidRPr="00B71365" w14:paraId="3A0E1DC9" w14:textId="77777777">
        <w:trPr>
          <w:tblCellSpacing w:w="15" w:type="dxa"/>
        </w:trPr>
        <w:tc>
          <w:tcPr>
            <w:tcW w:w="0" w:type="auto"/>
            <w:gridSpan w:val="2"/>
            <w:vAlign w:val="center"/>
            <w:hideMark/>
          </w:tcPr>
          <w:p w14:paraId="321A67D5"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color w:val="1F2937"/>
                <w:shd w:val="clear" w:color="auto" w:fill="F8FAFC"/>
                <w:lang w:val="en-IN"/>
              </w:rPr>
              <w:lastRenderedPageBreak/>
              <w:t>Multiple classes inherit from a single parent class</w:t>
            </w:r>
          </w:p>
        </w:tc>
      </w:tr>
      <w:tr w:rsidR="00B71365" w:rsidRPr="00B71365" w14:paraId="0D94F209" w14:textId="77777777">
        <w:trPr>
          <w:gridAfter w:val="1"/>
          <w:tblCellSpacing w:w="15" w:type="dxa"/>
        </w:trPr>
        <w:tc>
          <w:tcPr>
            <w:tcW w:w="0" w:type="auto"/>
            <w:vAlign w:val="center"/>
            <w:hideMark/>
          </w:tcPr>
          <w:p w14:paraId="6359F83C"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b/>
                <w:bCs/>
                <w:color w:val="1F2937"/>
                <w:shd w:val="clear" w:color="auto" w:fill="F8FAFC"/>
                <w:lang w:val="en-IN"/>
              </w:rPr>
              <w:t>Multiple</w:t>
            </w:r>
          </w:p>
        </w:tc>
      </w:tr>
    </w:tbl>
    <w:p w14:paraId="26160DC0" w14:textId="77777777" w:rsidR="00B71365" w:rsidRPr="00B71365" w:rsidRDefault="00B71365" w:rsidP="00B71365">
      <w:pPr>
        <w:rPr>
          <w:rFonts w:ascii="Roboto" w:eastAsia="Roboto" w:hAnsi="Roboto" w:cs="Roboto"/>
          <w:vanish/>
          <w:color w:val="1F2937"/>
          <w:shd w:val="clear" w:color="auto" w:fill="F8FAFC"/>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2"/>
        <w:gridCol w:w="45"/>
      </w:tblGrid>
      <w:tr w:rsidR="00B71365" w:rsidRPr="00B71365" w14:paraId="06304847" w14:textId="77777777">
        <w:trPr>
          <w:tblCellSpacing w:w="15" w:type="dxa"/>
        </w:trPr>
        <w:tc>
          <w:tcPr>
            <w:tcW w:w="0" w:type="auto"/>
            <w:gridSpan w:val="2"/>
            <w:vAlign w:val="center"/>
            <w:hideMark/>
          </w:tcPr>
          <w:p w14:paraId="371A475B"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color w:val="1F2937"/>
                <w:shd w:val="clear" w:color="auto" w:fill="F8FAFC"/>
                <w:lang w:val="en-IN"/>
              </w:rPr>
              <w:t>One class inherits from multiple classes</w:t>
            </w:r>
          </w:p>
        </w:tc>
      </w:tr>
      <w:tr w:rsidR="00B71365" w:rsidRPr="00B71365" w14:paraId="10BBF861" w14:textId="77777777">
        <w:trPr>
          <w:gridAfter w:val="1"/>
          <w:tblCellSpacing w:w="15" w:type="dxa"/>
        </w:trPr>
        <w:tc>
          <w:tcPr>
            <w:tcW w:w="0" w:type="auto"/>
            <w:vAlign w:val="center"/>
            <w:hideMark/>
          </w:tcPr>
          <w:p w14:paraId="012C04AC"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b/>
                <w:bCs/>
                <w:color w:val="1F2937"/>
                <w:shd w:val="clear" w:color="auto" w:fill="F8FAFC"/>
                <w:lang w:val="en-IN"/>
              </w:rPr>
              <w:t>Hybrid</w:t>
            </w:r>
          </w:p>
        </w:tc>
      </w:tr>
    </w:tbl>
    <w:p w14:paraId="16345611" w14:textId="77777777" w:rsidR="00B71365" w:rsidRPr="00B71365" w:rsidRDefault="00B71365" w:rsidP="00B71365">
      <w:pPr>
        <w:rPr>
          <w:rFonts w:ascii="Roboto" w:eastAsia="Roboto" w:hAnsi="Roboto" w:cs="Roboto"/>
          <w:vanish/>
          <w:color w:val="1F2937"/>
          <w:shd w:val="clear" w:color="auto" w:fill="F8FAFC"/>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8"/>
      </w:tblGrid>
      <w:tr w:rsidR="00B71365" w:rsidRPr="00B71365" w14:paraId="71ABD9BC" w14:textId="77777777">
        <w:trPr>
          <w:tblCellSpacing w:w="15" w:type="dxa"/>
        </w:trPr>
        <w:tc>
          <w:tcPr>
            <w:tcW w:w="0" w:type="auto"/>
            <w:vAlign w:val="center"/>
            <w:hideMark/>
          </w:tcPr>
          <w:p w14:paraId="70D68B53" w14:textId="77777777" w:rsidR="00B71365" w:rsidRPr="00B71365" w:rsidRDefault="00B71365" w:rsidP="00B71365">
            <w:pPr>
              <w:rPr>
                <w:rFonts w:ascii="Roboto" w:eastAsia="Roboto" w:hAnsi="Roboto" w:cs="Roboto"/>
                <w:color w:val="1F2937"/>
                <w:shd w:val="clear" w:color="auto" w:fill="F8FAFC"/>
                <w:lang w:val="en-IN"/>
              </w:rPr>
            </w:pPr>
            <w:r w:rsidRPr="00B71365">
              <w:rPr>
                <w:rFonts w:ascii="Roboto" w:eastAsia="Roboto" w:hAnsi="Roboto" w:cs="Roboto"/>
                <w:color w:val="1F2937"/>
                <w:shd w:val="clear" w:color="auto" w:fill="F8FAFC"/>
                <w:lang w:val="en-IN"/>
              </w:rPr>
              <w:t>Combination of more than one type of inheritance</w:t>
            </w:r>
          </w:p>
        </w:tc>
      </w:tr>
    </w:tbl>
    <w:p w14:paraId="026A7FFF" w14:textId="6549F491" w:rsidR="006726F9" w:rsidRPr="00B71365" w:rsidRDefault="006726F9">
      <w:pPr>
        <w:rPr>
          <w:rFonts w:ascii="Roboto" w:eastAsia="Roboto" w:hAnsi="Roboto" w:cs="Roboto"/>
          <w:color w:val="1F2937"/>
          <w:shd w:val="clear" w:color="auto" w:fill="F8FAFC"/>
          <w:lang w:val="en-IN"/>
        </w:rPr>
      </w:pPr>
    </w:p>
    <w:sectPr w:rsidR="006726F9" w:rsidRPr="00B7136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53160" w14:textId="77777777" w:rsidR="00F349DF" w:rsidRDefault="00F349DF">
      <w:pPr>
        <w:spacing w:line="240" w:lineRule="auto"/>
      </w:pPr>
      <w:r>
        <w:separator/>
      </w:r>
    </w:p>
  </w:endnote>
  <w:endnote w:type="continuationSeparator" w:id="0">
    <w:p w14:paraId="0BC0C253" w14:textId="77777777" w:rsidR="00F349DF" w:rsidRDefault="00F34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altName w:val="Segoe Print"/>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Mono">
    <w:altName w:val="Segoe Print"/>
    <w:charset w:val="00"/>
    <w:family w:val="modern"/>
    <w:pitch w:val="fixed"/>
    <w:sig w:usb0="E00002FF" w:usb1="1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D0A259" w14:textId="77777777" w:rsidR="00F349DF" w:rsidRDefault="00F349DF">
      <w:r>
        <w:separator/>
      </w:r>
    </w:p>
  </w:footnote>
  <w:footnote w:type="continuationSeparator" w:id="0">
    <w:p w14:paraId="6C4849D8" w14:textId="77777777" w:rsidR="00F349DF" w:rsidRDefault="00F34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9288B902"/>
    <w:multiLevelType w:val="multilevel"/>
    <w:tmpl w:val="9288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9C8AC8EF"/>
    <w:multiLevelType w:val="multilevel"/>
    <w:tmpl w:val="9C8AC8E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B0F1ACD9"/>
    <w:multiLevelType w:val="multilevel"/>
    <w:tmpl w:val="B0F1AC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BE923771"/>
    <w:multiLevelType w:val="multilevel"/>
    <w:tmpl w:val="BE923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BF205925"/>
    <w:multiLevelType w:val="multilevel"/>
    <w:tmpl w:val="BF2059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C8879AEF"/>
    <w:multiLevelType w:val="multilevel"/>
    <w:tmpl w:val="C8879AE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D7F9FE59"/>
    <w:multiLevelType w:val="multilevel"/>
    <w:tmpl w:val="D7F9FE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DCBA6B53"/>
    <w:multiLevelType w:val="multilevel"/>
    <w:tmpl w:val="DCBA6B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F4B5D9F5"/>
    <w:multiLevelType w:val="multilevel"/>
    <w:tmpl w:val="F4B5D9F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248C179"/>
    <w:multiLevelType w:val="multilevel"/>
    <w:tmpl w:val="0248C17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640482"/>
    <w:multiLevelType w:val="multilevel"/>
    <w:tmpl w:val="0E6404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470EC97"/>
    <w:multiLevelType w:val="multilevel"/>
    <w:tmpl w:val="2470EC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5B654F3"/>
    <w:multiLevelType w:val="multilevel"/>
    <w:tmpl w:val="25B654F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A8F537B"/>
    <w:multiLevelType w:val="multilevel"/>
    <w:tmpl w:val="2A8F53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A08BB8"/>
    <w:multiLevelType w:val="multilevel"/>
    <w:tmpl w:val="46A08B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C1BAE26"/>
    <w:multiLevelType w:val="multilevel"/>
    <w:tmpl w:val="4C1BAE26"/>
    <w:lvl w:ilvl="0">
      <w:start w:val="1"/>
      <w:numFmt w:val="bullet"/>
      <w:lvlText w:val=""/>
      <w:lvlJc w:val="left"/>
      <w:pPr>
        <w:ind w:left="720" w:hanging="360"/>
      </w:pPr>
      <w:rPr>
        <w:rFonts w:ascii="Roboto" w:eastAsia="Roboto" w:hAnsi="Roboto" w:cs="Roboto"/>
        <w:color w:val="1F293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4DC07F"/>
    <w:multiLevelType w:val="multilevel"/>
    <w:tmpl w:val="4D4DC0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31572B"/>
    <w:multiLevelType w:val="multilevel"/>
    <w:tmpl w:val="9A46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ADCABA"/>
    <w:multiLevelType w:val="multilevel"/>
    <w:tmpl w:val="59ADCA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A241D34"/>
    <w:multiLevelType w:val="multilevel"/>
    <w:tmpl w:val="5A241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0382F6E"/>
    <w:multiLevelType w:val="multilevel"/>
    <w:tmpl w:val="60382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9F7852"/>
    <w:multiLevelType w:val="multilevel"/>
    <w:tmpl w:val="629F7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2183CF9"/>
    <w:multiLevelType w:val="multilevel"/>
    <w:tmpl w:val="72183C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7ECEA79"/>
    <w:multiLevelType w:val="multilevel"/>
    <w:tmpl w:val="77ECEA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246926"/>
    <w:multiLevelType w:val="multilevel"/>
    <w:tmpl w:val="7C246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3730593">
    <w:abstractNumId w:val="12"/>
  </w:num>
  <w:num w:numId="2" w16cid:durableId="1103719759">
    <w:abstractNumId w:val="8"/>
  </w:num>
  <w:num w:numId="3" w16cid:durableId="1980184247">
    <w:abstractNumId w:val="23"/>
  </w:num>
  <w:num w:numId="4" w16cid:durableId="316228655">
    <w:abstractNumId w:val="6"/>
  </w:num>
  <w:num w:numId="5" w16cid:durableId="294989999">
    <w:abstractNumId w:val="4"/>
  </w:num>
  <w:num w:numId="6" w16cid:durableId="2086221573">
    <w:abstractNumId w:val="14"/>
  </w:num>
  <w:num w:numId="7" w16cid:durableId="1721202558">
    <w:abstractNumId w:val="17"/>
  </w:num>
  <w:num w:numId="8" w16cid:durableId="396902029">
    <w:abstractNumId w:val="27"/>
  </w:num>
  <w:num w:numId="9" w16cid:durableId="744686728">
    <w:abstractNumId w:val="13"/>
  </w:num>
  <w:num w:numId="10" w16cid:durableId="1939369410">
    <w:abstractNumId w:val="0"/>
  </w:num>
  <w:num w:numId="11" w16cid:durableId="1674647921">
    <w:abstractNumId w:val="18"/>
  </w:num>
  <w:num w:numId="12" w16cid:durableId="2128307299">
    <w:abstractNumId w:val="24"/>
  </w:num>
  <w:num w:numId="13" w16cid:durableId="904025230">
    <w:abstractNumId w:val="7"/>
  </w:num>
  <w:num w:numId="14" w16cid:durableId="550306439">
    <w:abstractNumId w:val="21"/>
  </w:num>
  <w:num w:numId="15" w16cid:durableId="794370881">
    <w:abstractNumId w:val="11"/>
  </w:num>
  <w:num w:numId="16" w16cid:durableId="647169017">
    <w:abstractNumId w:val="16"/>
  </w:num>
  <w:num w:numId="17" w16cid:durableId="1486779227">
    <w:abstractNumId w:val="10"/>
  </w:num>
  <w:num w:numId="18" w16cid:durableId="1879854916">
    <w:abstractNumId w:val="9"/>
  </w:num>
  <w:num w:numId="19" w16cid:durableId="1072238295">
    <w:abstractNumId w:val="2"/>
  </w:num>
  <w:num w:numId="20" w16cid:durableId="945700279">
    <w:abstractNumId w:val="20"/>
  </w:num>
  <w:num w:numId="21" w16cid:durableId="687171909">
    <w:abstractNumId w:val="25"/>
  </w:num>
  <w:num w:numId="22" w16cid:durableId="1894999238">
    <w:abstractNumId w:val="15"/>
  </w:num>
  <w:num w:numId="23" w16cid:durableId="1479807537">
    <w:abstractNumId w:val="19"/>
  </w:num>
  <w:num w:numId="24" w16cid:durableId="401830952">
    <w:abstractNumId w:val="3"/>
  </w:num>
  <w:num w:numId="25" w16cid:durableId="947736941">
    <w:abstractNumId w:val="29"/>
  </w:num>
  <w:num w:numId="26" w16cid:durableId="568155366">
    <w:abstractNumId w:val="28"/>
  </w:num>
  <w:num w:numId="27" w16cid:durableId="1080560650">
    <w:abstractNumId w:val="5"/>
  </w:num>
  <w:num w:numId="28" w16cid:durableId="2119133671">
    <w:abstractNumId w:val="26"/>
  </w:num>
  <w:num w:numId="29" w16cid:durableId="1605572597">
    <w:abstractNumId w:val="1"/>
  </w:num>
  <w:num w:numId="30" w16cid:durableId="7752967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F9"/>
    <w:rsid w:val="001736B7"/>
    <w:rsid w:val="00240B06"/>
    <w:rsid w:val="0025139D"/>
    <w:rsid w:val="00257D23"/>
    <w:rsid w:val="003A515B"/>
    <w:rsid w:val="006726F9"/>
    <w:rsid w:val="00784A67"/>
    <w:rsid w:val="00941CF2"/>
    <w:rsid w:val="00996B29"/>
    <w:rsid w:val="009F3B60"/>
    <w:rsid w:val="009F5123"/>
    <w:rsid w:val="00B074BC"/>
    <w:rsid w:val="00B4279B"/>
    <w:rsid w:val="00B71365"/>
    <w:rsid w:val="00BB5E0D"/>
    <w:rsid w:val="00BD3C5A"/>
    <w:rsid w:val="00C50492"/>
    <w:rsid w:val="00C842A0"/>
    <w:rsid w:val="00CD7265"/>
    <w:rsid w:val="00D43BE5"/>
    <w:rsid w:val="00DC2444"/>
    <w:rsid w:val="00DD43B0"/>
    <w:rsid w:val="00E91468"/>
    <w:rsid w:val="00F349DF"/>
    <w:rsid w:val="00FD7DD1"/>
    <w:rsid w:val="00FF1D64"/>
    <w:rsid w:val="03320207"/>
    <w:rsid w:val="175C0AC4"/>
    <w:rsid w:val="2102130F"/>
    <w:rsid w:val="23B629E0"/>
    <w:rsid w:val="48D3645C"/>
    <w:rsid w:val="58DE3C65"/>
    <w:rsid w:val="76A600E3"/>
    <w:rsid w:val="7ABC2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B2FD0"/>
  <w15:docId w15:val="{1C3FDFC9-9F5E-4DAC-9633-A3139BB5B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zh-C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0">
    <w:name w:val="TableNormal"/>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1744</TotalTime>
  <Pages>1</Pages>
  <Words>3955</Words>
  <Characters>22544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Rishn</dc:creator>
  <cp:lastModifiedBy>Rishnu Dk</cp:lastModifiedBy>
  <cp:revision>8</cp:revision>
  <dcterms:created xsi:type="dcterms:W3CDTF">2025-07-21T06:33:00Z</dcterms:created>
  <dcterms:modified xsi:type="dcterms:W3CDTF">2025-08-05T03:36:00Z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B28A6854702448049FA9827C22DE3FE5_12</vt:lpwstr>
  </property>
</Properties>
</file>